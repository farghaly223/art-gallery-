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BB0C2">
      <w:pPr>
        <w:rPr>
          <w:b/>
          <w:bCs/>
          <w:color w:val="4472C4" w:themeColor="accent1"/>
          <w:sz w:val="40"/>
          <w:szCs w:val="40"/>
          <w14:textFill>
            <w14:solidFill>
              <w14:schemeClr w14:val="accent1"/>
            </w14:solidFill>
          </w14:textFill>
        </w:rPr>
      </w:pPr>
    </w:p>
    <w:p w14:paraId="58B59C21">
      <w:pPr>
        <w:rPr>
          <w:b/>
          <w:bCs/>
          <w:color w:val="4472C4" w:themeColor="accent1"/>
          <w:sz w:val="40"/>
          <w:szCs w:val="40"/>
          <w14:textFill>
            <w14:solidFill>
              <w14:schemeClr w14:val="accent1"/>
            </w14:solidFill>
          </w14:textFill>
        </w:rPr>
      </w:pPr>
      <w:r>
        <w:rPr>
          <w:b/>
          <w:bCs/>
          <w:color w:val="4472C4" w:themeColor="accent1"/>
          <w:sz w:val="40"/>
          <w:szCs w:val="40"/>
          <w14:textFill>
            <w14:solidFill>
              <w14:schemeClr w14:val="accent1"/>
            </w14:solidFill>
          </w14:textFill>
        </w:rPr>
        <w:t xml:space="preserve">                                 Art Gallery </w:t>
      </w:r>
    </w:p>
    <w:p w14:paraId="34710335">
      <w:pPr>
        <w:rPr>
          <w:sz w:val="30"/>
          <w:szCs w:val="30"/>
        </w:rPr>
      </w:pPr>
      <w:r>
        <w:rPr>
          <w:b/>
          <w:bCs/>
          <w:color w:val="4472C4" w:themeColor="accent1"/>
          <w:sz w:val="30"/>
          <w:szCs w:val="30"/>
          <w14:textFill>
            <w14:solidFill>
              <w14:schemeClr w14:val="accent1"/>
            </w14:solidFill>
          </w14:textFill>
        </w:rPr>
        <w:t>1)Intro</w:t>
      </w:r>
      <w:r>
        <w:rPr>
          <w:color w:val="4472C4" w:themeColor="accent1"/>
          <w:sz w:val="30"/>
          <w:szCs w:val="30"/>
          <w14:textFill>
            <w14:solidFill>
              <w14:schemeClr w14:val="accent1"/>
            </w14:solidFill>
          </w14:textFill>
        </w:rPr>
        <w:t>:</w:t>
      </w:r>
    </w:p>
    <w:p w14:paraId="11E8B9C8">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1. Purpose </w:t>
      </w:r>
    </w:p>
    <w:p w14:paraId="79DC5896">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The purpose of this project is to design and implement a web-based application that allows users to discover, view, buy, and sell original artworks online. This platform aims to bridge the gap between artists and art enthusiasts by offering a curated digital space where original paintings, photography, sculpture, and more can be browsed, previewed, and purchased globally. </w:t>
      </w:r>
    </w:p>
    <w:p w14:paraId="38DB4AD5">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2. Project Scope </w:t>
      </w:r>
    </w:p>
    <w:p w14:paraId="3C42BDE1">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Browsing a curated selection of artworks filtered by artist, title, keyword, and media. - Virtual preview of artworks in a user’s space using the “View In Your Room” feature. - Weekly releases of curator-approved collections. - Personalized artwork recommendations based on user input and space dimensions. - Option to create and share virtual gallery walls. - Free guidance from art advisors. - Purchase of eGift cards. - Artist-hosted virtual galleries. - Registration and location of Art Fairs and Galleries. - Referral-based discounts. </w:t>
      </w:r>
    </w:p>
    <w:p w14:paraId="5CED7D77">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3. Glossary and Abbreviations </w:t>
      </w:r>
    </w:p>
    <w:tbl>
      <w:tblPr>
        <w:tblStyle w:val="12"/>
        <w:tblpPr w:leftFromText="180" w:rightFromText="180" w:vertAnchor="text" w:tblpX="-47" w:tblpY="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4795"/>
      </w:tblGrid>
      <w:tr w14:paraId="6479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96" w:type="dxa"/>
          </w:tcPr>
          <w:p w14:paraId="03260421">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TERM                       </w:t>
            </w:r>
          </w:p>
        </w:tc>
        <w:tc>
          <w:tcPr>
            <w:tcW w:w="4795" w:type="dxa"/>
          </w:tcPr>
          <w:p w14:paraId="5B85ECEB">
            <w:pPr>
              <w:rPr>
                <w:b/>
                <w:bCs/>
                <w:color w:val="000000" w:themeColor="text1"/>
                <w14:textFill>
                  <w14:solidFill>
                    <w14:schemeClr w14:val="tx1"/>
                  </w14:solidFill>
                </w14:textFill>
              </w:rPr>
            </w:pPr>
            <w:r>
              <w:rPr>
                <w:b/>
                <w:bCs/>
                <w:color w:val="000000" w:themeColor="text1"/>
                <w14:textFill>
                  <w14:solidFill>
                    <w14:schemeClr w14:val="tx1"/>
                  </w14:solidFill>
                </w14:textFill>
              </w:rPr>
              <w:t>DEFINITION</w:t>
            </w:r>
          </w:p>
        </w:tc>
      </w:tr>
      <w:tr w14:paraId="79AA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296" w:type="dxa"/>
            <w:shd w:val="clear" w:color="auto" w:fill="E7E6E6" w:themeFill="background2"/>
          </w:tcPr>
          <w:p w14:paraId="0539136C">
            <w:pPr>
              <w:rPr>
                <w:b/>
                <w:bCs/>
                <w:color w:val="000000" w:themeColor="text1"/>
                <w14:textFill>
                  <w14:solidFill>
                    <w14:schemeClr w14:val="tx1"/>
                  </w14:solidFill>
                </w14:textFill>
              </w:rPr>
            </w:pPr>
            <w:r>
              <w:rPr>
                <w:b/>
                <w:bCs/>
                <w:color w:val="000000" w:themeColor="text1"/>
                <w14:textFill>
                  <w14:solidFill>
                    <w14:schemeClr w14:val="tx1"/>
                  </w14:solidFill>
                </w14:textFill>
              </w:rPr>
              <w:t>CURATED</w:t>
            </w:r>
          </w:p>
        </w:tc>
        <w:tc>
          <w:tcPr>
            <w:tcW w:w="4795" w:type="dxa"/>
            <w:shd w:val="clear" w:color="auto" w:fill="E7E6E6" w:themeFill="background2"/>
          </w:tcPr>
          <w:p w14:paraId="4C2E2BE9">
            <w:pPr>
              <w:rPr>
                <w:b/>
                <w:bCs/>
                <w:color w:val="000000" w:themeColor="text1"/>
                <w14:textFill>
                  <w14:solidFill>
                    <w14:schemeClr w14:val="tx1"/>
                  </w14:solidFill>
                </w14:textFill>
              </w:rPr>
            </w:pPr>
            <w:r>
              <w:rPr>
                <w:b/>
                <w:bCs/>
                <w:color w:val="000000" w:themeColor="text1"/>
                <w14:textFill>
                  <w14:solidFill>
                    <w14:schemeClr w14:val="tx1"/>
                  </w14:solidFill>
                </w14:textFill>
              </w:rPr>
              <w:t>Carefully selected and organized by professionals</w:t>
            </w:r>
          </w:p>
        </w:tc>
      </w:tr>
      <w:tr w14:paraId="468D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96" w:type="dxa"/>
          </w:tcPr>
          <w:p w14:paraId="3DE35F74">
            <w:pPr>
              <w:rPr>
                <w:b/>
                <w:bCs/>
                <w:color w:val="000000" w:themeColor="text1"/>
                <w14:textFill>
                  <w14:solidFill>
                    <w14:schemeClr w14:val="tx1"/>
                  </w14:solidFill>
                </w14:textFill>
              </w:rPr>
            </w:pPr>
            <w:r>
              <w:rPr>
                <w:b/>
                <w:bCs/>
                <w:color w:val="000000" w:themeColor="text1"/>
                <w14:textFill>
                  <w14:solidFill>
                    <w14:schemeClr w14:val="tx1"/>
                  </w14:solidFill>
                </w14:textFill>
              </w:rPr>
              <w:t>EGIFT CARD</w:t>
            </w:r>
          </w:p>
        </w:tc>
        <w:tc>
          <w:tcPr>
            <w:tcW w:w="4795" w:type="dxa"/>
          </w:tcPr>
          <w:p w14:paraId="56D1B803">
            <w:pPr>
              <w:rPr>
                <w:b/>
                <w:bCs/>
                <w:color w:val="000000" w:themeColor="text1"/>
                <w:sz w:val="16"/>
                <w:szCs w:val="16"/>
                <w14:textFill>
                  <w14:solidFill>
                    <w14:schemeClr w14:val="tx1"/>
                  </w14:solidFill>
                </w14:textFill>
              </w:rPr>
            </w:pPr>
            <w:r>
              <w:rPr>
                <w:b/>
                <w:bCs/>
                <w:color w:val="000000" w:themeColor="text1"/>
                <w:sz w:val="16"/>
                <w:szCs w:val="16"/>
                <w14:textFill>
                  <w14:solidFill>
                    <w14:schemeClr w14:val="tx1"/>
                  </w14:solidFill>
                </w14:textFill>
              </w:rPr>
              <w:t>A digital gift card that can be used to purchase items from the app.</w:t>
            </w:r>
          </w:p>
        </w:tc>
      </w:tr>
      <w:tr w14:paraId="1757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1296" w:type="dxa"/>
            <w:shd w:val="clear" w:color="auto" w:fill="E7E6E6" w:themeFill="background2"/>
          </w:tcPr>
          <w:p w14:paraId="61D9F94C">
            <w:pPr>
              <w:rPr>
                <w:b/>
                <w:bCs/>
                <w:color w:val="000000" w:themeColor="text1"/>
                <w14:textFill>
                  <w14:solidFill>
                    <w14:schemeClr w14:val="tx1"/>
                  </w14:solidFill>
                </w14:textFill>
              </w:rPr>
            </w:pPr>
            <w:r>
              <w:rPr>
                <w:b/>
                <w:bCs/>
                <w:color w:val="000000" w:themeColor="text1"/>
                <w14:textFill>
                  <w14:solidFill>
                    <w14:schemeClr w14:val="tx1"/>
                  </w14:solidFill>
                </w14:textFill>
              </w:rPr>
              <w:t>VIRTUAL GALLERY</w:t>
            </w:r>
          </w:p>
        </w:tc>
        <w:tc>
          <w:tcPr>
            <w:tcW w:w="4795" w:type="dxa"/>
            <w:shd w:val="clear" w:color="auto" w:fill="E7E6E6" w:themeFill="background2"/>
          </w:tcPr>
          <w:p w14:paraId="023DC915">
            <w:pPr>
              <w:rPr>
                <w:b/>
                <w:bCs/>
                <w:color w:val="000000" w:themeColor="text1"/>
                <w14:textFill>
                  <w14:solidFill>
                    <w14:schemeClr w14:val="tx1"/>
                  </w14:solidFill>
                </w14:textFill>
              </w:rPr>
            </w:pPr>
            <w:r>
              <w:rPr>
                <w:b/>
                <w:bCs/>
                <w:color w:val="000000" w:themeColor="text1"/>
                <w14:textFill>
                  <w14:solidFill>
                    <w14:schemeClr w14:val="tx1"/>
                  </w14:solidFill>
                </w14:textFill>
              </w:rPr>
              <w:t>WALL A simulated visual display of artworks as they would appear on a wall.</w:t>
            </w:r>
          </w:p>
        </w:tc>
      </w:tr>
      <w:tr w14:paraId="0594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96" w:type="dxa"/>
          </w:tcPr>
          <w:p w14:paraId="6C8FCD51">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VIEW IN YOUR ROOM</w:t>
            </w:r>
          </w:p>
        </w:tc>
        <w:tc>
          <w:tcPr>
            <w:tcW w:w="4795" w:type="dxa"/>
          </w:tcPr>
          <w:p w14:paraId="63C487A5">
            <w:pPr>
              <w:rPr>
                <w:b/>
                <w:bCs/>
                <w:color w:val="000000" w:themeColor="text1"/>
                <w14:textFill>
                  <w14:solidFill>
                    <w14:schemeClr w14:val="tx1"/>
                  </w14:solidFill>
                </w14:textFill>
              </w:rPr>
            </w:pPr>
            <w:r>
              <w:rPr>
                <w:b/>
                <w:bCs/>
                <w:color w:val="000000" w:themeColor="text1"/>
                <w14:textFill>
                  <w14:solidFill>
                    <w14:schemeClr w14:val="tx1"/>
                  </w14:solidFill>
                </w14:textFill>
              </w:rPr>
              <w:t>A feature allowing users to virtually preview how an artwork looks in their actual living space.</w:t>
            </w:r>
          </w:p>
        </w:tc>
      </w:tr>
      <w:tr w14:paraId="7EA2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1296" w:type="dxa"/>
            <w:shd w:val="clear" w:color="auto" w:fill="E7E6E6" w:themeFill="background2"/>
          </w:tcPr>
          <w:p w14:paraId="6EDDB605">
            <w:pPr>
              <w:rPr>
                <w:b/>
                <w:bCs/>
                <w:color w:val="000000" w:themeColor="text1"/>
                <w14:textFill>
                  <w14:solidFill>
                    <w14:schemeClr w14:val="tx1"/>
                  </w14:solidFill>
                </w14:textFill>
              </w:rPr>
            </w:pPr>
            <w:r>
              <w:rPr>
                <w:b/>
                <w:bCs/>
                <w:color w:val="000000" w:themeColor="text1"/>
                <w14:textFill>
                  <w14:solidFill>
                    <w14:schemeClr w14:val="tx1"/>
                  </w14:solidFill>
                </w14:textFill>
              </w:rPr>
              <w:t>ART ADVISOR</w:t>
            </w:r>
          </w:p>
        </w:tc>
        <w:tc>
          <w:tcPr>
            <w:tcW w:w="4795" w:type="dxa"/>
            <w:shd w:val="clear" w:color="auto" w:fill="E7E6E6" w:themeFill="background2"/>
          </w:tcPr>
          <w:p w14:paraId="4A9CDB9F">
            <w:pPr>
              <w:rPr>
                <w:b/>
                <w:bCs/>
                <w:color w:val="000000" w:themeColor="text1"/>
                <w14:textFill>
                  <w14:solidFill>
                    <w14:schemeClr w14:val="tx1"/>
                  </w14:solidFill>
                </w14:textFill>
              </w:rPr>
            </w:pPr>
            <w:r>
              <w:rPr>
                <w:b/>
                <w:bCs/>
                <w:color w:val="000000" w:themeColor="text1"/>
                <w14:textFill>
                  <w14:solidFill>
                    <w14:schemeClr w14:val="tx1"/>
                  </w14:solidFill>
                </w14:textFill>
              </w:rPr>
              <w:t>An expert who helps users select art pieces based on preferences and requirements</w:t>
            </w:r>
          </w:p>
        </w:tc>
      </w:tr>
      <w:tr w14:paraId="6BF8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296" w:type="dxa"/>
          </w:tcPr>
          <w:p w14:paraId="49FA10DC">
            <w:pPr>
              <w:rPr>
                <w:b/>
                <w:bCs/>
                <w:color w:val="000000" w:themeColor="text1"/>
                <w14:textFill>
                  <w14:solidFill>
                    <w14:schemeClr w14:val="tx1"/>
                  </w14:solidFill>
                </w14:textFill>
              </w:rPr>
            </w:pPr>
            <w:r>
              <w:rPr>
                <w:b/>
                <w:bCs/>
                <w:color w:val="000000" w:themeColor="text1"/>
                <w14:textFill>
                  <w14:solidFill>
                    <w14:schemeClr w14:val="tx1"/>
                  </w14:solidFill>
                </w14:textFill>
              </w:rPr>
              <w:t>ART FAIR</w:t>
            </w:r>
          </w:p>
        </w:tc>
        <w:tc>
          <w:tcPr>
            <w:tcW w:w="4795" w:type="dxa"/>
          </w:tcPr>
          <w:p w14:paraId="1965A85B">
            <w:pPr>
              <w:rPr>
                <w:b/>
                <w:bCs/>
                <w:color w:val="000000" w:themeColor="text1"/>
                <w14:textFill>
                  <w14:solidFill>
                    <w14:schemeClr w14:val="tx1"/>
                  </w14:solidFill>
                </w14:textFill>
              </w:rPr>
            </w:pPr>
            <w:r>
              <w:rPr>
                <w:b/>
                <w:bCs/>
                <w:color w:val="000000" w:themeColor="text1"/>
                <w14:textFill>
                  <w14:solidFill>
                    <w14:schemeClr w14:val="tx1"/>
                  </w14:solidFill>
                </w14:textFill>
              </w:rPr>
              <w:t>An event where multiple artists or galleries display and sell their artworks.</w:t>
            </w:r>
          </w:p>
        </w:tc>
      </w:tr>
    </w:tbl>
    <w:p w14:paraId="40F336A0">
      <w:pPr>
        <w:rPr>
          <w:b/>
          <w:bCs/>
          <w:color w:val="000000" w:themeColor="text1"/>
          <w14:textFill>
            <w14:solidFill>
              <w14:schemeClr w14:val="tx1"/>
            </w14:solidFill>
          </w14:textFill>
        </w:rPr>
      </w:pPr>
    </w:p>
    <w:p w14:paraId="4616E9A5">
      <w:pPr>
        <w:rPr>
          <w:b/>
          <w:bCs/>
          <w:color w:val="000000" w:themeColor="text1"/>
          <w14:textFill>
            <w14:solidFill>
              <w14:schemeClr w14:val="tx1"/>
            </w14:solidFill>
          </w14:textFill>
        </w:rPr>
      </w:pPr>
    </w:p>
    <w:p w14:paraId="54AAE212">
      <w:pPr>
        <w:rPr>
          <w:b/>
          <w:bCs/>
          <w:color w:val="000000" w:themeColor="text1"/>
          <w14:textFill>
            <w14:solidFill>
              <w14:schemeClr w14:val="tx1"/>
            </w14:solidFill>
          </w14:textFill>
        </w:rPr>
      </w:pPr>
    </w:p>
    <w:p w14:paraId="7E4137E9">
      <w:pPr>
        <w:rPr>
          <w:b/>
          <w:bCs/>
          <w:color w:val="000000" w:themeColor="text1"/>
          <w14:textFill>
            <w14:solidFill>
              <w14:schemeClr w14:val="tx1"/>
            </w14:solidFill>
          </w14:textFill>
        </w:rPr>
      </w:pPr>
    </w:p>
    <w:p w14:paraId="64F5EC0C">
      <w:pPr>
        <w:rPr>
          <w:b/>
          <w:bCs/>
          <w:color w:val="000000" w:themeColor="text1"/>
          <w14:textFill>
            <w14:solidFill>
              <w14:schemeClr w14:val="tx1"/>
            </w14:solidFill>
          </w14:textFill>
        </w:rPr>
      </w:pPr>
    </w:p>
    <w:p w14:paraId="0706518E">
      <w:pPr>
        <w:rPr>
          <w:b/>
          <w:bCs/>
          <w:color w:val="000000" w:themeColor="text1"/>
          <w14:textFill>
            <w14:solidFill>
              <w14:schemeClr w14:val="tx1"/>
            </w14:solidFill>
          </w14:textFill>
        </w:rPr>
      </w:pPr>
    </w:p>
    <w:p w14:paraId="1BB73EA8">
      <w:pPr>
        <w:rPr>
          <w:b/>
          <w:bCs/>
          <w:color w:val="000000" w:themeColor="text1"/>
          <w14:textFill>
            <w14:solidFill>
              <w14:schemeClr w14:val="tx1"/>
            </w14:solidFill>
          </w14:textFill>
        </w:rPr>
      </w:pPr>
    </w:p>
    <w:p w14:paraId="6413430B">
      <w:pPr>
        <w:rPr>
          <w:b/>
          <w:bCs/>
          <w:color w:val="000000" w:themeColor="text1"/>
          <w14:textFill>
            <w14:solidFill>
              <w14:schemeClr w14:val="tx1"/>
            </w14:solidFill>
          </w14:textFill>
        </w:rPr>
      </w:pPr>
    </w:p>
    <w:p w14:paraId="633A0F5D">
      <w:pPr>
        <w:rPr>
          <w:b/>
          <w:bCs/>
          <w:color w:val="000000" w:themeColor="text1"/>
          <w14:textFill>
            <w14:solidFill>
              <w14:schemeClr w14:val="tx1"/>
            </w14:solidFill>
          </w14:textFill>
        </w:rPr>
      </w:pPr>
    </w:p>
    <w:p w14:paraId="66C2DC40">
      <w:pPr>
        <w:rPr>
          <w:b/>
          <w:bCs/>
          <w:color w:val="000000" w:themeColor="text1"/>
          <w14:textFill>
            <w14:solidFill>
              <w14:schemeClr w14:val="tx1"/>
            </w14:solidFill>
          </w14:textFill>
        </w:rPr>
      </w:pPr>
    </w:p>
    <w:p w14:paraId="770625E9">
      <w:pPr>
        <w:rPr>
          <w:b/>
          <w:bCs/>
          <w:color w:val="000000" w:themeColor="text1"/>
          <w14:textFill>
            <w14:solidFill>
              <w14:schemeClr w14:val="tx1"/>
            </w14:solidFill>
          </w14:textFill>
        </w:rPr>
      </w:pPr>
    </w:p>
    <w:p w14:paraId="30EB4034">
      <w:pPr>
        <w:rPr>
          <w:b/>
          <w:bCs/>
          <w:color w:val="000000" w:themeColor="text1"/>
          <w14:textFill>
            <w14:solidFill>
              <w14:schemeClr w14:val="tx1"/>
            </w14:solidFill>
          </w14:textFill>
        </w:rPr>
      </w:pPr>
    </w:p>
    <w:p w14:paraId="56916727">
      <w:pPr>
        <w:rPr>
          <w:b/>
          <w:bCs/>
          <w:color w:val="000000" w:themeColor="text1"/>
          <w14:textFill>
            <w14:solidFill>
              <w14:schemeClr w14:val="tx1"/>
            </w14:solidFill>
          </w14:textFill>
        </w:rPr>
      </w:pPr>
    </w:p>
    <w:p w14:paraId="697BA363">
      <w:pPr>
        <w:rPr>
          <w:b/>
          <w:bCs/>
          <w:color w:val="000000" w:themeColor="text1"/>
          <w14:textFill>
            <w14:solidFill>
              <w14:schemeClr w14:val="tx1"/>
            </w14:solidFill>
          </w14:textFill>
        </w:rPr>
      </w:pPr>
    </w:p>
    <w:tbl>
      <w:tblPr>
        <w:tblStyle w:val="12"/>
        <w:tblpPr w:leftFromText="180" w:rightFromText="180" w:vertAnchor="text" w:tblpX="1" w:tblpY="40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6797"/>
      </w:tblGrid>
      <w:tr w14:paraId="31AE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750" w:type="dxa"/>
          </w:tcPr>
          <w:p w14:paraId="558A3208">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STAKEHOLDER  </w:t>
            </w:r>
          </w:p>
        </w:tc>
        <w:tc>
          <w:tcPr>
            <w:tcW w:w="6797" w:type="dxa"/>
          </w:tcPr>
          <w:p w14:paraId="41B1E9DB">
            <w:pPr>
              <w:rPr>
                <w:b/>
                <w:bCs/>
                <w:color w:val="000000" w:themeColor="text1"/>
                <w14:textFill>
                  <w14:solidFill>
                    <w14:schemeClr w14:val="tx1"/>
                  </w14:solidFill>
                </w14:textFill>
              </w:rPr>
            </w:pPr>
            <w:r>
              <w:rPr>
                <w:b/>
                <w:bCs/>
                <w:color w:val="000000" w:themeColor="text1"/>
                <w14:textFill>
                  <w14:solidFill>
                    <w14:schemeClr w14:val="tx1"/>
                  </w14:solidFill>
                </w14:textFill>
              </w:rPr>
              <w:t>ROLE</w:t>
            </w:r>
          </w:p>
        </w:tc>
      </w:tr>
      <w:tr w14:paraId="0153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750" w:type="dxa"/>
            <w:shd w:val="clear" w:color="auto" w:fill="E7E6E6" w:themeFill="background2"/>
          </w:tcPr>
          <w:p w14:paraId="11443934">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VIWER</w:t>
            </w:r>
          </w:p>
        </w:tc>
        <w:tc>
          <w:tcPr>
            <w:tcW w:w="6797" w:type="dxa"/>
            <w:shd w:val="clear" w:color="auto" w:fill="E7E6E6" w:themeFill="background2"/>
          </w:tcPr>
          <w:p w14:paraId="7E7E0AB3">
            <w:pPr>
              <w:rPr>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Individuals interested in discovering and purchasing artworks.</w:t>
            </w:r>
          </w:p>
        </w:tc>
      </w:tr>
      <w:tr w14:paraId="3C2C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750" w:type="dxa"/>
          </w:tcPr>
          <w:p w14:paraId="3A63E64C">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ARTISTS</w:t>
            </w:r>
          </w:p>
        </w:tc>
        <w:tc>
          <w:tcPr>
            <w:tcW w:w="6797" w:type="dxa"/>
          </w:tcPr>
          <w:p w14:paraId="2586B725">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Users who upload, sell, and promote their original works.</w:t>
            </w:r>
          </w:p>
        </w:tc>
      </w:tr>
      <w:tr w14:paraId="0FFE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750" w:type="dxa"/>
            <w:shd w:val="clear" w:color="auto" w:fill="E7E6E6" w:themeFill="background2"/>
          </w:tcPr>
          <w:p w14:paraId="65D8C3B6">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ADMIN</w:t>
            </w:r>
          </w:p>
          <w:p w14:paraId="4C3B2AD8">
            <w:pPr>
              <w:rPr>
                <w:b/>
                <w:bCs/>
                <w:color w:val="000000" w:themeColor="text1"/>
                <w:sz w:val="20"/>
                <w:szCs w:val="20"/>
                <w14:textFill>
                  <w14:solidFill>
                    <w14:schemeClr w14:val="tx1"/>
                  </w14:solidFill>
                </w14:textFill>
              </w:rPr>
            </w:pPr>
          </w:p>
        </w:tc>
        <w:tc>
          <w:tcPr>
            <w:tcW w:w="6797" w:type="dxa"/>
            <w:shd w:val="clear" w:color="auto" w:fill="E7E6E6" w:themeFill="background2"/>
          </w:tcPr>
          <w:p w14:paraId="14E77EF5">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Professionals who select and approve artwork collections for weekly features.</w:t>
            </w:r>
          </w:p>
        </w:tc>
      </w:tr>
      <w:tr w14:paraId="5F62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 w:hRule="atLeast"/>
        </w:trPr>
        <w:tc>
          <w:tcPr>
            <w:tcW w:w="1750" w:type="dxa"/>
          </w:tcPr>
          <w:p w14:paraId="5D309E30">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ADVISOR</w:t>
            </w:r>
          </w:p>
        </w:tc>
        <w:tc>
          <w:tcPr>
            <w:tcW w:w="6797" w:type="dxa"/>
          </w:tcPr>
          <w:p w14:paraId="2D31825D">
            <w:pPr>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Provide users with personalized guidance in choosing art</w:t>
            </w:r>
          </w:p>
        </w:tc>
      </w:tr>
    </w:tbl>
    <w:p w14:paraId="48338C46">
      <w:pPr>
        <w:rPr>
          <w:b/>
          <w:bCs/>
          <w:color w:val="000000" w:themeColor="text1"/>
          <w14:textFill>
            <w14:solidFill>
              <w14:schemeClr w14:val="tx1"/>
            </w14:solidFill>
          </w14:textFill>
        </w:rPr>
      </w:pPr>
      <w:r>
        <w:rPr>
          <w:b/>
          <w:bCs/>
          <w:color w:val="000000" w:themeColor="text1"/>
          <w14:textFill>
            <w14:solidFill>
              <w14:schemeClr w14:val="tx1"/>
            </w14:solidFill>
          </w14:textFill>
        </w:rPr>
        <w:t>4. System Stakeholders</w:t>
      </w:r>
    </w:p>
    <w:p w14:paraId="1B67DA37">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w:t>
      </w:r>
    </w:p>
    <w:p w14:paraId="0BA34A05">
      <w:pPr>
        <w:rPr>
          <w:b/>
          <w:bCs/>
          <w:color w:val="000000" w:themeColor="text1"/>
          <w14:textFill>
            <w14:solidFill>
              <w14:schemeClr w14:val="tx1"/>
            </w14:solidFill>
          </w14:textFill>
        </w:rPr>
      </w:pPr>
    </w:p>
    <w:p w14:paraId="578D3144">
      <w:pPr>
        <w:rPr>
          <w:b/>
          <w:bCs/>
          <w:color w:val="000000" w:themeColor="text1"/>
          <w14:textFill>
            <w14:solidFill>
              <w14:schemeClr w14:val="tx1"/>
            </w14:solidFill>
          </w14:textFill>
        </w:rPr>
      </w:pPr>
    </w:p>
    <w:p w14:paraId="6B0FBE1E">
      <w:pPr>
        <w:rPr>
          <w:b/>
          <w:bCs/>
          <w:color w:val="000000" w:themeColor="text1"/>
          <w14:textFill>
            <w14:solidFill>
              <w14:schemeClr w14:val="tx1"/>
            </w14:solidFill>
          </w14:textFill>
        </w:rPr>
      </w:pPr>
    </w:p>
    <w:p w14:paraId="7932F043">
      <w:pPr>
        <w:rPr>
          <w:b/>
          <w:bCs/>
          <w:color w:val="000000" w:themeColor="text1"/>
          <w14:textFill>
            <w14:solidFill>
              <w14:schemeClr w14:val="tx1"/>
            </w14:solidFill>
          </w14:textFill>
        </w:rPr>
      </w:pPr>
    </w:p>
    <w:p w14:paraId="30C3687C">
      <w:pPr>
        <w:rPr>
          <w:b/>
          <w:bCs/>
          <w:color w:val="000000" w:themeColor="text1"/>
          <w14:textFill>
            <w14:solidFill>
              <w14:schemeClr w14:val="tx1"/>
            </w14:solidFill>
          </w14:textFill>
        </w:rPr>
      </w:pPr>
    </w:p>
    <w:p w14:paraId="43DDA2C0">
      <w:pPr>
        <w:rPr>
          <w:b/>
          <w:bCs/>
          <w:color w:val="000000" w:themeColor="text1"/>
          <w14:textFill>
            <w14:solidFill>
              <w14:schemeClr w14:val="tx1"/>
            </w14:solidFill>
          </w14:textFill>
        </w:rPr>
      </w:pPr>
    </w:p>
    <w:p w14:paraId="6F353F1E">
      <w:pPr>
        <w:rPr>
          <w:b/>
          <w:bCs/>
          <w:color w:val="000000" w:themeColor="text1"/>
          <w14:textFill>
            <w14:solidFill>
              <w14:schemeClr w14:val="tx1"/>
            </w14:solidFill>
          </w14:textFill>
        </w:rPr>
      </w:pPr>
    </w:p>
    <w:p w14:paraId="4D4F02C4">
      <w:pPr>
        <w:rPr>
          <w:b/>
          <w:bCs/>
          <w:color w:val="000000" w:themeColor="text1"/>
          <w14:textFill>
            <w14:solidFill>
              <w14:schemeClr w14:val="tx1"/>
            </w14:solidFill>
          </w14:textFill>
        </w:rPr>
      </w:pPr>
    </w:p>
    <w:p w14:paraId="14A6ECF7">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5. References </w:t>
      </w:r>
    </w:p>
    <w:p w14:paraId="3300F6B6">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Saatchi Art Online Gallery– Used as a primary reference and example for the app's features and structure. </w:t>
      </w:r>
    </w:p>
    <w:p w14:paraId="695A39B7">
      <w:pPr>
        <w:rPr>
          <w:b/>
          <w:bCs/>
          <w:color w:val="000000" w:themeColor="text1"/>
          <w:sz w:val="40"/>
          <w:szCs w:val="40"/>
          <w14:textFill>
            <w14:solidFill>
              <w14:schemeClr w14:val="tx1"/>
            </w14:solidFill>
          </w14:textFill>
        </w:rPr>
      </w:pPr>
      <w:r>
        <w:rPr>
          <w:b/>
          <w:bCs/>
          <w:color w:val="000000" w:themeColor="text1"/>
          <w14:textFill>
            <w14:solidFill>
              <w14:schemeClr w14:val="tx1"/>
            </w14:solidFill>
          </w14:textFill>
        </w:rPr>
        <w:t>- Helwan University, Faculty of Computing &amp; Artificial Intelligence, CS251 Software Engineering 1, Spring</w:t>
      </w:r>
      <w:r>
        <w:rPr>
          <w:b/>
          <w:bCs/>
          <w:color w:val="000000" w:themeColor="text1"/>
          <w:sz w:val="40"/>
          <w:szCs w:val="40"/>
          <w14:textFill>
            <w14:solidFill>
              <w14:schemeClr w14:val="tx1"/>
            </w14:solidFill>
          </w14:textFill>
        </w:rPr>
        <w:t xml:space="preserve"> </w:t>
      </w:r>
      <w:r>
        <w:rPr>
          <w:b/>
          <w:bCs/>
          <w:color w:val="000000" w:themeColor="text1"/>
          <w14:textFill>
            <w14:solidFill>
              <w14:schemeClr w14:val="tx1"/>
            </w14:solidFill>
          </w14:textFill>
        </w:rPr>
        <w:t>Semester 2 (2024-25) – Project guidelines and objectives</w:t>
      </w:r>
    </w:p>
    <w:p w14:paraId="00440F22">
      <w:pPr>
        <w:rPr>
          <w:b/>
          <w:bCs/>
        </w:rPr>
      </w:pPr>
    </w:p>
    <w:p w14:paraId="39062B2D">
      <w:pPr>
        <w:rPr>
          <w:b/>
          <w:bCs/>
          <w:color w:val="4472C4" w:themeColor="accent1"/>
          <w:sz w:val="30"/>
          <w:szCs w:val="30"/>
          <w14:textFill>
            <w14:solidFill>
              <w14:schemeClr w14:val="accent1"/>
            </w14:solidFill>
          </w14:textFill>
        </w:rPr>
      </w:pPr>
      <w:r>
        <w:rPr>
          <w:b/>
          <w:bCs/>
          <w:color w:val="4472C4" w:themeColor="accent1"/>
          <w:sz w:val="30"/>
          <w:szCs w:val="30"/>
          <w14:textFill>
            <w14:solidFill>
              <w14:schemeClr w14:val="accent1"/>
            </w14:solidFill>
          </w14:textFill>
        </w:rPr>
        <w:t>2)FUNCTIONAL REQ:</w:t>
      </w:r>
    </w:p>
    <w:p w14:paraId="039582D1">
      <w:r>
        <w:rPr>
          <w:b/>
          <w:bCs/>
        </w:rPr>
        <w:t xml:space="preserve">PART 1: Overview &amp; Software Requirements Specification </w:t>
      </w:r>
    </w:p>
    <w:p w14:paraId="551C3C85">
      <w:pPr>
        <w:rPr>
          <w:b/>
          <w:bCs/>
        </w:rPr>
      </w:pPr>
      <w:r>
        <w:rPr>
          <w:b/>
          <w:bCs/>
        </w:rPr>
        <w:t>Functional Requirements: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314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ED4B218">
            <w:pPr>
              <w:spacing w:after="0" w:line="240" w:lineRule="auto"/>
            </w:pPr>
            <w:r>
              <w:rPr>
                <w:b/>
                <w:bCs/>
              </w:rPr>
              <w:t>User requirements</w:t>
            </w:r>
          </w:p>
        </w:tc>
        <w:tc>
          <w:tcPr>
            <w:tcW w:w="4675" w:type="dxa"/>
          </w:tcPr>
          <w:p w14:paraId="40C14F82">
            <w:pPr>
              <w:spacing w:after="0" w:line="240" w:lineRule="auto"/>
            </w:pPr>
            <w:r>
              <w:rPr>
                <w:b/>
                <w:bCs/>
              </w:rPr>
              <w:t>System requirements</w:t>
            </w:r>
          </w:p>
        </w:tc>
      </w:tr>
      <w:tr w14:paraId="1062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6D7F0E6">
            <w:pPr>
              <w:spacing w:after="0" w:line="240" w:lineRule="auto"/>
            </w:pPr>
            <w:r>
              <w:t xml:space="preserve">users can create accounts and register </w:t>
            </w:r>
          </w:p>
          <w:p w14:paraId="4446B1AC">
            <w:pPr>
              <w:spacing w:after="0" w:line="240" w:lineRule="auto"/>
            </w:pPr>
            <w:r>
              <w:t>themselves.</w:t>
            </w:r>
          </w:p>
        </w:tc>
        <w:tc>
          <w:tcPr>
            <w:tcW w:w="4675" w:type="dxa"/>
          </w:tcPr>
          <w:p w14:paraId="671AF62A">
            <w:pPr>
              <w:spacing w:after="0" w:line="240" w:lineRule="auto"/>
            </w:pPr>
            <w:r>
              <w:t>The system shall provide a user registration module with secure data storage.</w:t>
            </w:r>
          </w:p>
        </w:tc>
      </w:tr>
      <w:tr w14:paraId="4CCF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A9549B0">
            <w:pPr>
              <w:spacing w:after="0" w:line="240" w:lineRule="auto"/>
            </w:pPr>
            <w:r>
              <w:t xml:space="preserve">users with different roles (artist, advisor, </w:t>
            </w:r>
          </w:p>
          <w:p w14:paraId="2F90F924">
            <w:pPr>
              <w:spacing w:after="0" w:line="240" w:lineRule="auto"/>
            </w:pPr>
            <w:r>
              <w:t>, art gallery admin, client) can login.</w:t>
            </w:r>
          </w:p>
        </w:tc>
        <w:tc>
          <w:tcPr>
            <w:tcW w:w="4675" w:type="dxa"/>
          </w:tcPr>
          <w:p w14:paraId="67B2AE25">
            <w:pPr>
              <w:spacing w:after="0" w:line="240" w:lineRule="auto"/>
            </w:pPr>
            <w:r>
              <w:t>The system shall implement a role-based access control system with secure login functionalities.</w:t>
            </w:r>
          </w:p>
        </w:tc>
      </w:tr>
      <w:tr w14:paraId="2C1B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81F75CE">
            <w:pPr>
              <w:spacing w:after="0" w:line="240" w:lineRule="auto"/>
            </w:pPr>
            <w:r>
              <w:t>users can request advisor guidance.</w:t>
            </w:r>
          </w:p>
        </w:tc>
        <w:tc>
          <w:tcPr>
            <w:tcW w:w="4675" w:type="dxa"/>
          </w:tcPr>
          <w:p w14:paraId="49F73794">
            <w:pPr>
              <w:spacing w:after="0" w:line="240" w:lineRule="auto"/>
            </w:pPr>
            <w:r>
              <w:t>The system shall have a process for artist verification and approval by designated admins.</w:t>
            </w:r>
          </w:p>
        </w:tc>
      </w:tr>
      <w:tr w14:paraId="05E7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7E4F9C4">
            <w:pPr>
              <w:spacing w:after="0" w:line="240" w:lineRule="auto"/>
            </w:pPr>
            <w:r>
              <w:t>clients can book tickets for offline art gallery.</w:t>
            </w:r>
          </w:p>
        </w:tc>
        <w:tc>
          <w:tcPr>
            <w:tcW w:w="4675" w:type="dxa"/>
          </w:tcPr>
          <w:p w14:paraId="364EBE4D">
            <w:pPr>
              <w:spacing w:after="0" w:line="240" w:lineRule="auto"/>
            </w:pPr>
            <w:r>
              <w:t>The system shall have a process for art fairs verification and approval by designated admins.</w:t>
            </w:r>
          </w:p>
        </w:tc>
      </w:tr>
      <w:tr w14:paraId="0BCD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AFE14C9">
            <w:pPr>
              <w:spacing w:after="0" w:line="240" w:lineRule="auto"/>
            </w:pPr>
            <w:r>
              <w:t>Users can add friends.</w:t>
            </w:r>
          </w:p>
        </w:tc>
        <w:tc>
          <w:tcPr>
            <w:tcW w:w="4675" w:type="dxa"/>
          </w:tcPr>
          <w:p w14:paraId="207035D1">
            <w:pPr>
              <w:spacing w:after="0" w:line="240" w:lineRule="auto"/>
            </w:pPr>
            <w:r>
              <w:t xml:space="preserve">The system shall allow specifying locations for art fairs  </w:t>
            </w:r>
          </w:p>
        </w:tc>
      </w:tr>
      <w:tr w14:paraId="7EE3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12BDFE2">
            <w:pPr>
              <w:spacing w:after="0" w:line="240" w:lineRule="auto"/>
            </w:pPr>
            <w:r>
              <w:t>Users can subscribe their favorite artists’ pages</w:t>
            </w:r>
          </w:p>
        </w:tc>
        <w:tc>
          <w:tcPr>
            <w:tcW w:w="4675" w:type="dxa"/>
          </w:tcPr>
          <w:p w14:paraId="6B38D8D6">
            <w:pPr>
              <w:spacing w:after="0" w:line="240" w:lineRule="auto"/>
            </w:pPr>
            <w:r>
              <w:t>The system shall integrate real-time virtual tools (camera and 3d realistic art).</w:t>
            </w:r>
          </w:p>
        </w:tc>
      </w:tr>
      <w:tr w14:paraId="2E74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5F14B8B">
            <w:pPr>
              <w:spacing w:after="0" w:line="240" w:lineRule="auto"/>
            </w:pPr>
            <w:r>
              <w:t>Users can save their favorite pictures (add to cart)</w:t>
            </w:r>
          </w:p>
        </w:tc>
        <w:tc>
          <w:tcPr>
            <w:tcW w:w="4675" w:type="dxa"/>
          </w:tcPr>
          <w:p w14:paraId="44EC0B28">
            <w:pPr>
              <w:spacing w:after="0" w:line="240" w:lineRule="auto"/>
            </w:pPr>
            <w:r>
              <w:t>The system shall provide a profile management module for advisors.</w:t>
            </w:r>
          </w:p>
        </w:tc>
      </w:tr>
      <w:tr w14:paraId="0889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3EFE3C0">
            <w:pPr>
              <w:spacing w:after="0" w:line="240" w:lineRule="auto"/>
            </w:pPr>
            <w:r>
              <w:t>Users can post collected photos</w:t>
            </w:r>
          </w:p>
        </w:tc>
        <w:tc>
          <w:tcPr>
            <w:tcW w:w="4675" w:type="dxa"/>
          </w:tcPr>
          <w:p w14:paraId="350128DF">
            <w:pPr>
              <w:spacing w:after="0" w:line="240" w:lineRule="auto"/>
            </w:pPr>
            <w:r>
              <w:t>The system shall have a review and rating system for artists and art fairs.</w:t>
            </w:r>
          </w:p>
        </w:tc>
      </w:tr>
      <w:tr w14:paraId="6DFB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A22B1C2">
            <w:pPr>
              <w:spacing w:after="0" w:line="240" w:lineRule="auto"/>
            </w:pPr>
            <w:r>
              <w:t>Users can hang art in their home virtually</w:t>
            </w:r>
          </w:p>
        </w:tc>
        <w:tc>
          <w:tcPr>
            <w:tcW w:w="4675" w:type="dxa"/>
          </w:tcPr>
          <w:p w14:paraId="100A1607">
            <w:pPr>
              <w:spacing w:after="0" w:line="240" w:lineRule="auto"/>
            </w:pPr>
            <w:r>
              <w:t>The system shall integrate with a database of verified insurance providers.</w:t>
            </w:r>
          </w:p>
        </w:tc>
      </w:tr>
      <w:tr w14:paraId="0E76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F0E87F7">
            <w:pPr>
              <w:spacing w:after="0" w:line="240" w:lineRule="auto"/>
            </w:pPr>
            <w:r>
              <w:t>New users have site recommendations in their profile</w:t>
            </w:r>
          </w:p>
        </w:tc>
        <w:tc>
          <w:tcPr>
            <w:tcW w:w="4675" w:type="dxa"/>
          </w:tcPr>
          <w:p w14:paraId="1B8312D5">
            <w:pPr>
              <w:spacing w:after="0" w:line="240" w:lineRule="auto"/>
            </w:pPr>
            <w:r>
              <w:t>The system shall allow for comparison of artists providers based on user-defined criteria.</w:t>
            </w:r>
          </w:p>
        </w:tc>
      </w:tr>
      <w:tr w14:paraId="6AAD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7631BB6">
            <w:pPr>
              <w:spacing w:after="0" w:line="240" w:lineRule="auto"/>
            </w:pPr>
            <w:r>
              <w:t xml:space="preserve">User can filter the target work </w:t>
            </w:r>
          </w:p>
        </w:tc>
        <w:tc>
          <w:tcPr>
            <w:tcW w:w="4675" w:type="dxa"/>
          </w:tcPr>
          <w:p w14:paraId="602AF2B3">
            <w:pPr>
              <w:spacing w:after="0" w:line="240" w:lineRule="auto"/>
            </w:pPr>
            <w:r>
              <w:t>The system shall have a search function for artists and art based on various criteria.</w:t>
            </w:r>
          </w:p>
        </w:tc>
      </w:tr>
      <w:tr w14:paraId="0610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580BAC6">
            <w:pPr>
              <w:spacing w:after="0" w:line="240" w:lineRule="auto"/>
            </w:pPr>
            <w:r>
              <w:t>User can buy photos using credit cards.</w:t>
            </w:r>
          </w:p>
        </w:tc>
        <w:tc>
          <w:tcPr>
            <w:tcW w:w="4675" w:type="dxa"/>
          </w:tcPr>
          <w:p w14:paraId="5689F886">
            <w:pPr>
              <w:spacing w:after="0" w:line="240" w:lineRule="auto"/>
            </w:pPr>
            <w:r>
              <w:t>The system shall have functionality to verify insurance coverage for specific services.</w:t>
            </w:r>
          </w:p>
        </w:tc>
      </w:tr>
      <w:tr w14:paraId="5DC3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0162B25">
            <w:pPr>
              <w:spacing w:after="0" w:line="240" w:lineRule="auto"/>
            </w:pPr>
            <w:r>
              <w:t>User can view new collections weekly</w:t>
            </w:r>
          </w:p>
        </w:tc>
        <w:tc>
          <w:tcPr>
            <w:tcW w:w="4675" w:type="dxa"/>
          </w:tcPr>
          <w:p w14:paraId="5D81F5E5">
            <w:pPr>
              <w:spacing w:after="0" w:line="240" w:lineRule="auto"/>
            </w:pPr>
            <w:r>
              <w:t>The system shall have functionality to verify artists</w:t>
            </w:r>
          </w:p>
        </w:tc>
      </w:tr>
      <w:tr w14:paraId="3B91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2FBA666">
            <w:pPr>
              <w:spacing w:after="0" w:line="240" w:lineRule="auto"/>
            </w:pPr>
            <w:r>
              <w:t>User can fill questionary to ask for advisor guidance</w:t>
            </w:r>
          </w:p>
        </w:tc>
        <w:tc>
          <w:tcPr>
            <w:tcW w:w="4675" w:type="dxa"/>
          </w:tcPr>
          <w:p w14:paraId="2B2B6A14">
            <w:pPr>
              <w:spacing w:after="0" w:line="240" w:lineRule="auto"/>
            </w:pPr>
            <w:r>
              <w:t>The system shall provide secure storage and access mechanisms for viewer records.</w:t>
            </w:r>
          </w:p>
        </w:tc>
      </w:tr>
      <w:tr w14:paraId="052B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E1C9DA0">
            <w:pPr>
              <w:spacing w:after="0" w:line="240" w:lineRule="auto"/>
            </w:pPr>
            <w:r>
              <w:t>User can screenshot and make gallery</w:t>
            </w:r>
          </w:p>
        </w:tc>
        <w:tc>
          <w:tcPr>
            <w:tcW w:w="4675" w:type="dxa"/>
          </w:tcPr>
          <w:p w14:paraId="3AD7D59F">
            <w:pPr>
              <w:spacing w:after="0" w:line="240" w:lineRule="auto"/>
            </w:pPr>
            <w:r>
              <w:t>The system shall provide a profile management module for artists.</w:t>
            </w:r>
          </w:p>
        </w:tc>
      </w:tr>
      <w:tr w14:paraId="3D44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FC7DC85">
            <w:pPr>
              <w:spacing w:after="0" w:line="240" w:lineRule="auto"/>
            </w:pPr>
            <w:r>
              <w:t>Advisor responds in 4-5 days</w:t>
            </w:r>
          </w:p>
        </w:tc>
        <w:tc>
          <w:tcPr>
            <w:tcW w:w="4675" w:type="dxa"/>
          </w:tcPr>
          <w:p w14:paraId="1163D08E">
            <w:pPr>
              <w:spacing w:after="0" w:line="240" w:lineRule="auto"/>
            </w:pPr>
            <w:r>
              <w:t>The system shall have a notification and reminder module for users.</w:t>
            </w:r>
          </w:p>
        </w:tc>
      </w:tr>
      <w:tr w14:paraId="1955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D354CD8">
            <w:pPr>
              <w:spacing w:after="0" w:line="240" w:lineRule="auto"/>
            </w:pPr>
            <w:r>
              <w:t>User can buy e-gifts</w:t>
            </w:r>
          </w:p>
        </w:tc>
        <w:tc>
          <w:tcPr>
            <w:tcW w:w="4675" w:type="dxa"/>
          </w:tcPr>
          <w:p w14:paraId="50D1BD3B">
            <w:pPr>
              <w:spacing w:after="0" w:line="240" w:lineRule="auto"/>
            </w:pPr>
            <w:r>
              <w:t>The system shall have a feedback mechanism for users to report issues and suggest improvements</w:t>
            </w:r>
          </w:p>
        </w:tc>
      </w:tr>
      <w:tr w14:paraId="27EB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98C2B93">
            <w:pPr>
              <w:spacing w:after="0" w:line="240" w:lineRule="auto"/>
            </w:pPr>
            <w:r>
              <w:t>User can send e</w:t>
            </w:r>
            <w:r>
              <w:rPr>
                <w:rFonts w:hint="cs"/>
                <w:rtl/>
              </w:rPr>
              <w:t>-</w:t>
            </w:r>
            <w:r>
              <w:t>gifts for family and friends</w:t>
            </w:r>
          </w:p>
        </w:tc>
        <w:tc>
          <w:tcPr>
            <w:tcW w:w="4675" w:type="dxa"/>
          </w:tcPr>
          <w:p w14:paraId="11709AB2">
            <w:pPr>
              <w:spacing w:after="0" w:line="240" w:lineRule="auto"/>
            </w:pPr>
            <w:r>
              <w:t>The system shall provide a calendar and scheduling tool for managing art fairs.</w:t>
            </w:r>
          </w:p>
        </w:tc>
      </w:tr>
      <w:tr w14:paraId="3B4E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93106F6">
            <w:pPr>
              <w:spacing w:after="0" w:line="240" w:lineRule="auto"/>
            </w:pPr>
            <w:r>
              <w:t>Artist can host online virtual galleries hosted by the app</w:t>
            </w:r>
          </w:p>
        </w:tc>
        <w:tc>
          <w:tcPr>
            <w:tcW w:w="4675" w:type="dxa"/>
          </w:tcPr>
          <w:p w14:paraId="38E4C463">
            <w:pPr>
              <w:spacing w:after="0" w:line="240" w:lineRule="auto"/>
            </w:pPr>
            <w:r>
              <w:t xml:space="preserve"> The system shall display doctor listings categorized by specialty during searches.</w:t>
            </w:r>
          </w:p>
        </w:tc>
      </w:tr>
      <w:tr w14:paraId="0D5B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DD67860">
            <w:pPr>
              <w:spacing w:after="0" w:line="240" w:lineRule="auto"/>
            </w:pPr>
            <w:r>
              <w:t>Artist can register their art fairs and galleries</w:t>
            </w:r>
          </w:p>
        </w:tc>
        <w:tc>
          <w:tcPr>
            <w:tcW w:w="4675" w:type="dxa"/>
          </w:tcPr>
          <w:p w14:paraId="07D4E4D4">
            <w:pPr>
              <w:spacing w:after="0" w:line="240" w:lineRule="auto"/>
            </w:pPr>
            <w:r>
              <w:t>The system shall have automated notifications for booking art fairs confirmation.</w:t>
            </w:r>
          </w:p>
        </w:tc>
      </w:tr>
      <w:tr w14:paraId="5220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1A69A0E">
            <w:pPr>
              <w:spacing w:after="0" w:line="240" w:lineRule="auto"/>
            </w:pPr>
            <w:r>
              <w:t>User can find art fair next to them in the app</w:t>
            </w:r>
          </w:p>
        </w:tc>
        <w:tc>
          <w:tcPr>
            <w:tcW w:w="4675" w:type="dxa"/>
          </w:tcPr>
          <w:p w14:paraId="6F70B6C4">
            <w:pPr>
              <w:spacing w:after="0" w:line="240" w:lineRule="auto"/>
            </w:pPr>
            <w:r>
              <w:t>The system shall integrate with a secure online payment gateway.</w:t>
            </w:r>
          </w:p>
        </w:tc>
      </w:tr>
      <w:tr w14:paraId="3710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2DF82D9">
            <w:pPr>
              <w:spacing w:after="0" w:line="240" w:lineRule="auto"/>
            </w:pPr>
            <w:r>
              <w:t>User can refer a friend and get a discount per referral</w:t>
            </w:r>
          </w:p>
        </w:tc>
        <w:tc>
          <w:tcPr>
            <w:tcW w:w="4675" w:type="dxa"/>
          </w:tcPr>
          <w:p w14:paraId="13AB8B69">
            <w:pPr>
              <w:spacing w:after="0" w:line="240" w:lineRule="auto"/>
            </w:pPr>
            <w:r>
              <w:t>The system shall display comprehensive profile information for artists.</w:t>
            </w:r>
          </w:p>
        </w:tc>
      </w:tr>
      <w:tr w14:paraId="3024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CEB3145">
            <w:pPr>
              <w:spacing w:after="0" w:line="240" w:lineRule="auto"/>
            </w:pPr>
            <w:r>
              <w:t>users can create detailed profiles.</w:t>
            </w:r>
          </w:p>
        </w:tc>
        <w:tc>
          <w:tcPr>
            <w:tcW w:w="4675" w:type="dxa"/>
          </w:tcPr>
          <w:p w14:paraId="65CE2311">
            <w:pPr>
              <w:spacing w:after="0" w:line="240" w:lineRule="auto"/>
            </w:pPr>
            <w:r>
              <w:t>The system shall have a dedicated workflow for admin approval/rejection of artists authentication requests.</w:t>
            </w:r>
          </w:p>
        </w:tc>
      </w:tr>
      <w:tr w14:paraId="6A96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98D39AB">
            <w:pPr>
              <w:spacing w:after="0" w:line="240" w:lineRule="auto"/>
            </w:pPr>
            <w:r>
              <w:t>Admins release collections weekly</w:t>
            </w:r>
          </w:p>
        </w:tc>
        <w:tc>
          <w:tcPr>
            <w:tcW w:w="4675" w:type="dxa"/>
          </w:tcPr>
          <w:p w14:paraId="39EA3F98">
            <w:pPr>
              <w:spacing w:after="0" w:line="240" w:lineRule="auto"/>
            </w:pPr>
            <w:r>
              <w:t>The system shall have an administrative dashboard for user management (add/delete users with different roles).</w:t>
            </w:r>
          </w:p>
        </w:tc>
      </w:tr>
      <w:tr w14:paraId="4DF0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BFBBD9F">
            <w:pPr>
              <w:spacing w:after="0" w:line="240" w:lineRule="auto"/>
            </w:pPr>
            <w:r>
              <w:t>users can leave reviews and ratings.</w:t>
            </w:r>
          </w:p>
        </w:tc>
        <w:tc>
          <w:tcPr>
            <w:tcW w:w="4675" w:type="dxa"/>
          </w:tcPr>
          <w:p w14:paraId="73A64D4F">
            <w:pPr>
              <w:spacing w:after="0" w:line="240" w:lineRule="auto"/>
            </w:pPr>
            <w:r>
              <w:t>The system shall have functionalities for user login, logout, and guest access.</w:t>
            </w:r>
          </w:p>
        </w:tc>
      </w:tr>
      <w:tr w14:paraId="2EDD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628F37F">
            <w:pPr>
              <w:spacing w:after="0" w:line="240" w:lineRule="auto"/>
            </w:pPr>
            <w:r>
              <w:t>artists can create detailed profiles.</w:t>
            </w:r>
          </w:p>
        </w:tc>
        <w:tc>
          <w:tcPr>
            <w:tcW w:w="4675" w:type="dxa"/>
          </w:tcPr>
          <w:p w14:paraId="0C122336">
            <w:pPr>
              <w:spacing w:after="0" w:line="240" w:lineRule="auto"/>
            </w:pPr>
            <w:r>
              <w:t>The system can integrate with a Q&amp;A forum or limited consultation functionality with advisor.</w:t>
            </w:r>
          </w:p>
        </w:tc>
      </w:tr>
      <w:tr w14:paraId="5783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1AF7196">
            <w:pPr>
              <w:spacing w:after="0" w:line="240" w:lineRule="auto"/>
            </w:pPr>
            <w:r>
              <w:t xml:space="preserve">artists can provide feedback on the application. </w:t>
            </w:r>
          </w:p>
        </w:tc>
        <w:tc>
          <w:tcPr>
            <w:tcW w:w="4675" w:type="dxa"/>
          </w:tcPr>
          <w:p w14:paraId="42A538DF">
            <w:pPr>
              <w:spacing w:after="0" w:line="240" w:lineRule="auto"/>
            </w:pPr>
            <w:r>
              <w:t>The system shall provide functionalities for user account management (update/delete).</w:t>
            </w:r>
          </w:p>
        </w:tc>
      </w:tr>
      <w:tr w14:paraId="23CC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D6D73A8">
            <w:pPr>
              <w:spacing w:after="0" w:line="240" w:lineRule="auto"/>
            </w:pPr>
            <w:r>
              <w:t>users can report artist photos</w:t>
            </w:r>
          </w:p>
        </w:tc>
        <w:tc>
          <w:tcPr>
            <w:tcW w:w="4675" w:type="dxa"/>
          </w:tcPr>
          <w:p w14:paraId="1AFAD511">
            <w:pPr>
              <w:spacing w:after="0" w:line="240" w:lineRule="auto"/>
            </w:pPr>
            <w:r>
              <w:t>The system shall have a notification system for users to receive alerts about upcoming booked art fairs, new reviews, and other relevant updates.</w:t>
            </w:r>
          </w:p>
        </w:tc>
      </w:tr>
      <w:tr w14:paraId="22E8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D896956">
            <w:pPr>
              <w:spacing w:after="0" w:line="240" w:lineRule="auto"/>
            </w:pPr>
            <w:r>
              <w:t>Admin check reports and decide to delete photos or not</w:t>
            </w:r>
          </w:p>
        </w:tc>
        <w:tc>
          <w:tcPr>
            <w:tcW w:w="4675" w:type="dxa"/>
          </w:tcPr>
          <w:p w14:paraId="1B9AF650">
            <w:pPr>
              <w:spacing w:after="0" w:line="240" w:lineRule="auto"/>
            </w:pPr>
            <w:r>
              <w:t>The system shall have functionalities to collect, analyze, and utilize user feedback for service improvement.</w:t>
            </w:r>
          </w:p>
        </w:tc>
      </w:tr>
      <w:tr w14:paraId="40CC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04B1EB6">
            <w:pPr>
              <w:spacing w:after="0" w:line="240" w:lineRule="auto"/>
            </w:pPr>
            <w:r>
              <w:t xml:space="preserve">Artist receives money from selling photos </w:t>
            </w:r>
          </w:p>
        </w:tc>
        <w:tc>
          <w:tcPr>
            <w:tcW w:w="4675" w:type="dxa"/>
          </w:tcPr>
          <w:p w14:paraId="1CE60EA6">
            <w:pPr>
              <w:spacing w:after="0" w:line="240" w:lineRule="auto"/>
            </w:pPr>
            <w:r>
              <w:t>The system shall provide special offers.</w:t>
            </w:r>
          </w:p>
        </w:tc>
      </w:tr>
      <w:tr w14:paraId="7686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B88168F">
            <w:pPr>
              <w:spacing w:after="0" w:line="240" w:lineRule="auto"/>
            </w:pPr>
            <w:r>
              <w:t>Users may support artists financially</w:t>
            </w:r>
          </w:p>
        </w:tc>
        <w:tc>
          <w:tcPr>
            <w:tcW w:w="4675" w:type="dxa"/>
          </w:tcPr>
          <w:p w14:paraId="7ED618E7">
            <w:pPr>
              <w:spacing w:after="0" w:line="240" w:lineRule="auto"/>
            </w:pPr>
            <w:r>
              <w:t>The system shall provide E</w:t>
            </w:r>
            <w:r>
              <w:rPr>
                <w:rFonts w:hint="cs"/>
                <w:rtl/>
              </w:rPr>
              <w:t>-</w:t>
            </w:r>
            <w:r>
              <w:t>gifts.</w:t>
            </w:r>
          </w:p>
        </w:tc>
      </w:tr>
      <w:tr w14:paraId="5D88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A8BB60C">
            <w:pPr>
              <w:spacing w:after="0" w:line="240" w:lineRule="auto"/>
            </w:pPr>
            <w:r>
              <w:t>Admin mange the websites offers on photos</w:t>
            </w:r>
          </w:p>
        </w:tc>
        <w:tc>
          <w:tcPr>
            <w:tcW w:w="4675" w:type="dxa"/>
          </w:tcPr>
          <w:p w14:paraId="7CD39F08">
            <w:pPr>
              <w:spacing w:after="0" w:line="240" w:lineRule="auto"/>
            </w:pPr>
            <w:r>
              <w:t>The user shall receive notification about an upcoming near art fair</w:t>
            </w:r>
          </w:p>
        </w:tc>
      </w:tr>
      <w:tr w14:paraId="29F3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893164C">
            <w:pPr>
              <w:spacing w:after="0" w:line="240" w:lineRule="auto"/>
            </w:pPr>
            <w:r>
              <w:t xml:space="preserve">Admin notify artists with number of subscribers </w:t>
            </w:r>
          </w:p>
        </w:tc>
        <w:tc>
          <w:tcPr>
            <w:tcW w:w="4675" w:type="dxa"/>
          </w:tcPr>
          <w:p w14:paraId="6DCB43C3">
            <w:pPr>
              <w:spacing w:after="0" w:line="240" w:lineRule="auto"/>
            </w:pPr>
            <w:r>
              <w:t>The system shall provide communication tools between viewer and advisor</w:t>
            </w:r>
          </w:p>
        </w:tc>
      </w:tr>
      <w:tr w14:paraId="460E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F9F0B1A">
            <w:pPr>
              <w:spacing w:after="0" w:line="240" w:lineRule="auto"/>
            </w:pPr>
            <w:r>
              <w:t>User can invite other users to the website</w:t>
            </w:r>
          </w:p>
        </w:tc>
        <w:tc>
          <w:tcPr>
            <w:tcW w:w="4675" w:type="dxa"/>
          </w:tcPr>
          <w:p w14:paraId="1379E33A">
            <w:pPr>
              <w:spacing w:after="0" w:line="240" w:lineRule="auto"/>
            </w:pPr>
            <w:r>
              <w:t>The system shall pan any user with high reporting</w:t>
            </w:r>
          </w:p>
        </w:tc>
      </w:tr>
      <w:tr w14:paraId="0BA6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4F7C54A">
            <w:pPr>
              <w:spacing w:after="0" w:line="240" w:lineRule="auto"/>
            </w:pPr>
            <w:r>
              <w:t xml:space="preserve"> system analyzes user feedback.</w:t>
            </w:r>
          </w:p>
        </w:tc>
        <w:tc>
          <w:tcPr>
            <w:tcW w:w="4675" w:type="dxa"/>
          </w:tcPr>
          <w:p w14:paraId="70586EFD">
            <w:pPr>
              <w:spacing w:after="0" w:line="240" w:lineRule="auto"/>
            </w:pPr>
            <w:r>
              <w:t>The system shall support high quality art</w:t>
            </w:r>
          </w:p>
        </w:tc>
      </w:tr>
    </w:tbl>
    <w:p w14:paraId="4F447A55"/>
    <w:p w14:paraId="46A0382F">
      <w:pPr>
        <w:rPr>
          <w:b/>
          <w:bCs/>
          <w:color w:val="4472C4" w:themeColor="accent1"/>
          <w:sz w:val="30"/>
          <w:szCs w:val="30"/>
          <w14:textFill>
            <w14:solidFill>
              <w14:schemeClr w14:val="accent1"/>
            </w14:solidFill>
          </w14:textFill>
        </w:rPr>
      </w:pPr>
      <w:r>
        <w:rPr>
          <w:b/>
          <w:bCs/>
          <w:color w:val="4472C4" w:themeColor="accent1"/>
          <w:sz w:val="30"/>
          <w:szCs w:val="30"/>
          <w14:textFill>
            <w14:solidFill>
              <w14:schemeClr w14:val="accent1"/>
            </w14:solidFill>
          </w14:textFill>
        </w:rPr>
        <w:t>2)NONFUNCTIONAL REQ:</w:t>
      </w:r>
    </w:p>
    <w:p w14:paraId="1F46F955">
      <w:r>
        <w:t xml:space="preserve">Non-Functional Requirements for ArtNest Gallery: </w:t>
      </w:r>
    </w:p>
    <w:p w14:paraId="7541A8D5">
      <w:pPr>
        <w:rPr>
          <w:b/>
          <w:bCs/>
        </w:rPr>
      </w:pPr>
      <w:r>
        <w:rPr>
          <w:b/>
          <w:bCs/>
        </w:rPr>
        <w:t>1. Usability:</w:t>
      </w:r>
    </w:p>
    <w:p w14:paraId="046D5521">
      <w:r>
        <w:t xml:space="preserve"> a) ArtNest Gallery should have a simple and easy-to-navigate design so users can quickly find and view artworks. </w:t>
      </w:r>
    </w:p>
    <w:p w14:paraId="2B92D56C">
      <w:r>
        <w:t xml:space="preserve">b) Visitors should be able to search, filter, and explore art easily without needing any help. c) The interface should be user-friendly and provide a smooth experience for all users. </w:t>
      </w:r>
    </w:p>
    <w:p w14:paraId="492952DB">
      <w:pPr>
        <w:rPr>
          <w:b/>
          <w:bCs/>
        </w:rPr>
      </w:pPr>
      <w:r>
        <w:rPr>
          <w:b/>
          <w:bCs/>
        </w:rPr>
        <w:t xml:space="preserve">2. Performance: </w:t>
      </w:r>
    </w:p>
    <w:p w14:paraId="2B8ECCBA">
      <w:r>
        <w:t xml:space="preserve">a) The platform should load quickly and respond fast to user actions like clicking or scrolling. </w:t>
      </w:r>
    </w:p>
    <w:p w14:paraId="48FAC04A">
      <w:r>
        <w:t xml:space="preserve">b) It should show high-quality images and details without delays. </w:t>
      </w:r>
    </w:p>
    <w:p w14:paraId="61D469F3">
      <w:r>
        <w:t xml:space="preserve">c) The website should work smoothly with minimal downtime. </w:t>
      </w:r>
    </w:p>
    <w:p w14:paraId="5703FB3B">
      <w:pPr>
        <w:rPr>
          <w:b/>
          <w:bCs/>
        </w:rPr>
      </w:pPr>
      <w:r>
        <w:rPr>
          <w:b/>
          <w:bCs/>
        </w:rPr>
        <w:t xml:space="preserve">3. Security: </w:t>
      </w:r>
    </w:p>
    <w:p w14:paraId="33685B30">
      <w:r>
        <w:t>a) ArtNest Gallery should protect personal data of users, artists, and buyers.</w:t>
      </w:r>
    </w:p>
    <w:p w14:paraId="03956813">
      <w:r>
        <w:t xml:space="preserve"> b) Only authorized users should be able to upload or purchase artworks. </w:t>
      </w:r>
    </w:p>
    <w:p w14:paraId="34EF8C32">
      <w:r>
        <w:t xml:space="preserve">c) Data should be safely stored and shared using secure methods. </w:t>
      </w:r>
    </w:p>
    <w:p w14:paraId="520C3D67">
      <w:pPr>
        <w:rPr>
          <w:b/>
          <w:bCs/>
        </w:rPr>
      </w:pPr>
      <w:r>
        <w:rPr>
          <w:b/>
          <w:bCs/>
        </w:rPr>
        <w:t xml:space="preserve">4. Scalability: </w:t>
      </w:r>
    </w:p>
    <w:p w14:paraId="1D23334F">
      <w:r>
        <w:t xml:space="preserve">a) The system should support more users and more artwork as the gallery grows. </w:t>
      </w:r>
    </w:p>
    <w:p w14:paraId="723E7A53">
      <w:r>
        <w:t xml:space="preserve">b) It should keep working well even when many people visit at the same time. </w:t>
      </w:r>
    </w:p>
    <w:p w14:paraId="11B93E96">
      <w:pPr>
        <w:rPr>
          <w:b/>
          <w:bCs/>
        </w:rPr>
      </w:pPr>
      <w:r>
        <w:rPr>
          <w:b/>
          <w:bCs/>
        </w:rPr>
        <w:t xml:space="preserve">5. Compatibility: </w:t>
      </w:r>
    </w:p>
    <w:p w14:paraId="20745088">
      <w:r>
        <w:t xml:space="preserve">a) ArtNest Gallery should work on different devices like phones, tablets, and computers. </w:t>
      </w:r>
    </w:p>
    <w:p w14:paraId="6E64AC08">
      <w:r>
        <w:t xml:space="preserve">b) It should fit different screen sizes and web browsers without any issues. </w:t>
      </w:r>
    </w:p>
    <w:p w14:paraId="46A475C2">
      <w:pPr>
        <w:rPr>
          <w:b/>
          <w:bCs/>
        </w:rPr>
      </w:pPr>
      <w:r>
        <w:rPr>
          <w:b/>
          <w:bCs/>
        </w:rPr>
        <w:t xml:space="preserve">6. Reliability: </w:t>
      </w:r>
    </w:p>
    <w:p w14:paraId="5D098B68">
      <w:r>
        <w:t xml:space="preserve">a) The website should be stable and not crash during use. </w:t>
      </w:r>
    </w:p>
    <w:p w14:paraId="7A74B6E7">
      <w:r>
        <w:t xml:space="preserve">b) It should be tested to make sure it works well under different situations. </w:t>
      </w:r>
    </w:p>
    <w:p w14:paraId="0993C7EF">
      <w:pPr>
        <w:rPr>
          <w:b/>
          <w:bCs/>
        </w:rPr>
      </w:pPr>
      <w:r>
        <w:rPr>
          <w:b/>
          <w:bCs/>
        </w:rPr>
        <w:t xml:space="preserve">7. Accessibility: </w:t>
      </w:r>
    </w:p>
    <w:p w14:paraId="282313CE">
      <w:r>
        <w:t xml:space="preserve">a) The platform should support users with disabilities, like screen reader users. </w:t>
      </w:r>
    </w:p>
    <w:p w14:paraId="5E4434F3">
      <w:r>
        <w:t xml:space="preserve">b) It should follow accessibility rules so all users can use the gallery comfortably. </w:t>
      </w:r>
    </w:p>
    <w:p w14:paraId="79EB0B6F">
      <w:pPr>
        <w:rPr>
          <w:b/>
          <w:bCs/>
        </w:rPr>
      </w:pPr>
      <w:r>
        <w:rPr>
          <w:b/>
          <w:bCs/>
        </w:rPr>
        <w:t xml:space="preserve">8. Data Integrity: </w:t>
      </w:r>
    </w:p>
    <w:p w14:paraId="4DBBAAE6">
      <w:r>
        <w:t xml:space="preserve">a) ArtNest Gallery should keep data accurate and complete, including artwork details and user info. </w:t>
      </w:r>
    </w:p>
    <w:p w14:paraId="6A471138">
      <w:r>
        <w:t xml:space="preserve">b) There should be checks to prevent wrong or missing data. </w:t>
      </w:r>
    </w:p>
    <w:p w14:paraId="322A924E">
      <w:pPr>
        <w:rPr>
          <w:b/>
          <w:bCs/>
        </w:rPr>
      </w:pPr>
      <w:r>
        <w:rPr>
          <w:b/>
          <w:bCs/>
        </w:rPr>
        <w:t xml:space="preserve">9. Availability: </w:t>
      </w:r>
    </w:p>
    <w:p w14:paraId="558CC7AF">
      <w:r>
        <w:t xml:space="preserve">a) The gallery should be online 24/7, so users can visit it anytime. </w:t>
      </w:r>
    </w:p>
    <w:p w14:paraId="5CE0C8A5">
      <w:r>
        <w:t xml:space="preserve">b) It should be designed to reduce downtime and keep working without breaks. </w:t>
      </w:r>
    </w:p>
    <w:p w14:paraId="28A4E155">
      <w:pPr>
        <w:rPr>
          <w:b/>
          <w:bCs/>
        </w:rPr>
      </w:pPr>
      <w:r>
        <w:rPr>
          <w:b/>
          <w:bCs/>
        </w:rPr>
        <w:t xml:space="preserve">10. Look and Feel: </w:t>
      </w:r>
    </w:p>
    <w:p w14:paraId="3F444E4E">
      <w:r>
        <w:t xml:space="preserve">a) The website should look clean, modern, and visually pleasing, with colors and layout that suit an art gallery. </w:t>
      </w:r>
    </w:p>
    <w:p w14:paraId="01CF0A68">
      <w:r>
        <w:t>b) The design should be simple and well-organized to help users enjoy their visit.</w:t>
      </w:r>
    </w:p>
    <w:p w14:paraId="1D837639">
      <w:pPr>
        <w:pStyle w:val="3"/>
        <w:rPr>
          <w:color w:val="4472C4" w:themeColor="accent1"/>
          <w:sz w:val="30"/>
          <w:szCs w:val="30"/>
          <w14:textFill>
            <w14:solidFill>
              <w14:schemeClr w14:val="accent1"/>
            </w14:solidFill>
          </w14:textFill>
        </w:rPr>
      </w:pPr>
      <w:r>
        <w:rPr>
          <w:color w:val="4472C4" w:themeColor="accent1"/>
          <w:sz w:val="30"/>
          <w:szCs w:val="30"/>
          <w14:textFill>
            <w14:solidFill>
              <w14:schemeClr w14:val="accent1"/>
            </w14:solidFill>
          </w14:textFill>
        </w:rPr>
        <w:t xml:space="preserve">4)design and implementation constraints </w:t>
      </w:r>
    </w:p>
    <w:p w14:paraId="575B3894">
      <w:pPr>
        <w:pStyle w:val="3"/>
        <w:rPr>
          <w:color w:val="4472C4" w:themeColor="accent1"/>
          <w14:textFill>
            <w14:solidFill>
              <w14:schemeClr w14:val="accent1"/>
            </w14:solidFill>
          </w14:textFill>
        </w:rPr>
      </w:pPr>
      <w:r>
        <w:rPr>
          <w:color w:val="4472C4" w:themeColor="accent1"/>
          <w14:textFill>
            <w14:solidFill>
              <w14:schemeClr w14:val="accent1"/>
            </w14:solidFill>
          </w14:textFill>
        </w:rPr>
        <w:t>Technical Constraints</w:t>
      </w:r>
    </w:p>
    <w:p w14:paraId="619677BB">
      <w:r>
        <w:t>• Limited Technology: You must use certain tools (e.g., React for frontend, Node.js for backend).</w:t>
      </w:r>
    </w:p>
    <w:p w14:paraId="647C2556">
      <w:r>
        <w:t>• Hosting: The app must run on a chosen server like AWS or Firebase.</w:t>
      </w:r>
    </w:p>
    <w:p w14:paraId="09B13D5F">
      <w:r>
        <w:t>• Device Support: It should work well on both computers and phones.</w:t>
      </w:r>
    </w:p>
    <w:p w14:paraId="6F8C12EA">
      <w:r>
        <w:t>• Internet Needed: Users need to be online to use the app.</w:t>
      </w:r>
    </w:p>
    <w:p w14:paraId="6BBE9E0E">
      <w:r>
        <w:t>• Example: The app must load artwork images in less than 3 seconds.</w:t>
      </w:r>
    </w:p>
    <w:p w14:paraId="0AC27374">
      <w:pPr>
        <w:pStyle w:val="3"/>
        <w:rPr>
          <w:color w:val="4472C4" w:themeColor="accent1"/>
          <w14:textFill>
            <w14:solidFill>
              <w14:schemeClr w14:val="accent1"/>
            </w14:solidFill>
          </w14:textFill>
        </w:rPr>
      </w:pPr>
      <w:r>
        <w:rPr>
          <w:color w:val="4472C4" w:themeColor="accent1"/>
          <w14:textFill>
            <w14:solidFill>
              <w14:schemeClr w14:val="accent1"/>
            </w14:solidFill>
          </w14:textFill>
        </w:rPr>
        <w:t>Data Constraints</w:t>
      </w:r>
    </w:p>
    <w:p w14:paraId="60D3E010">
      <w:r>
        <w:t>• File Types: Only certain image formats allowed (e.g., JPEG, PNG).</w:t>
      </w:r>
    </w:p>
    <w:p w14:paraId="3B47A51F">
      <w:r>
        <w:t>• Upload Limits: Users can upload up to a fixed size (e.g., 500MB).</w:t>
      </w:r>
    </w:p>
    <w:p w14:paraId="469671E6">
      <w:r>
        <w:t>• Privacy: User and payment data must be protected and not shared.</w:t>
      </w:r>
    </w:p>
    <w:p w14:paraId="149C6404">
      <w:r>
        <w:t>• Storage Rules: Keep user history for a limited time (e.g., 5 years).</w:t>
      </w:r>
    </w:p>
    <w:p w14:paraId="4EB5B0AA">
      <w:r>
        <w:t>• Example: Each artwork entry must have a title, artist name, and image.</w:t>
      </w:r>
    </w:p>
    <w:p w14:paraId="2B4740FA">
      <w:pPr>
        <w:pStyle w:val="3"/>
      </w:pPr>
      <w:r>
        <w:rPr>
          <w:color w:val="4472C4" w:themeColor="accent1"/>
          <w14:textFill>
            <w14:solidFill>
              <w14:schemeClr w14:val="accent1"/>
            </w14:solidFill>
          </w14:textFill>
        </w:rPr>
        <w:t>Financial Constraints</w:t>
      </w:r>
    </w:p>
    <w:p w14:paraId="67947AC7">
      <w:r>
        <w:t>• Limited Budget: The project can’t cost more than a set amount (e.g., $5,000).</w:t>
      </w:r>
    </w:p>
    <w:p w14:paraId="46371AD4">
      <w:r>
        <w:t>• Monthly Costs: Hosting and services must stay under a certain monthly fee.</w:t>
      </w:r>
    </w:p>
    <w:p w14:paraId="4B0D1E7E">
      <w:r>
        <w:t>• Fees: A part of every sale goes to payment services like PayPal or Stripe.</w:t>
      </w:r>
    </w:p>
    <w:p w14:paraId="51579BB1">
      <w:r>
        <w:t>• Discounts: Referral discounts are limited to avoid losing money.</w:t>
      </w:r>
    </w:p>
    <w:p w14:paraId="28FCBFED">
      <w:r>
        <w:t>• Example: Hosting and payment fees must not exceed $100 per month.</w:t>
      </w:r>
    </w:p>
    <w:p w14:paraId="035BACC9">
      <w:pPr>
        <w:pStyle w:val="3"/>
        <w:rPr>
          <w:color w:val="4472C4" w:themeColor="accent1"/>
          <w14:textFill>
            <w14:solidFill>
              <w14:schemeClr w14:val="accent1"/>
            </w14:solidFill>
          </w14:textFill>
        </w:rPr>
      </w:pPr>
      <w:r>
        <w:rPr>
          <w:color w:val="4472C4" w:themeColor="accent1"/>
          <w14:textFill>
            <w14:solidFill>
              <w14:schemeClr w14:val="accent1"/>
            </w14:solidFill>
          </w14:textFill>
        </w:rPr>
        <w:t>Legal and Regulatory Constraints</w:t>
      </w:r>
    </w:p>
    <w:p w14:paraId="6F004BA5">
      <w:r>
        <w:t>• Data Laws: Must follow rules like GDPR to protect user privacy.</w:t>
      </w:r>
    </w:p>
    <w:p w14:paraId="7962F4B8">
      <w:r>
        <w:t>• Copyright: Only the artist or owner can upload an artwork.</w:t>
      </w:r>
    </w:p>
    <w:p w14:paraId="645339BE">
      <w:r>
        <w:t>• Taxes: The system must apply the correct tax for each country.</w:t>
      </w:r>
    </w:p>
    <w:p w14:paraId="67DB1473">
      <w:r>
        <w:t>• Age Limit: Only users 18 or older can buy or sell.</w:t>
      </w:r>
    </w:p>
    <w:p w14:paraId="5AAC653B">
      <w:r>
        <w:t>• Example: Artists must agree they own the rights to the art they upload.</w:t>
      </w:r>
    </w:p>
    <w:p w14:paraId="59D6BF75">
      <w:pPr>
        <w:rPr>
          <w:color w:val="4472C4" w:themeColor="accent1"/>
          <w:sz w:val="40"/>
          <w:szCs w:val="40"/>
          <w:rtl/>
          <w14:textFill>
            <w14:solidFill>
              <w14:schemeClr w14:val="accent1"/>
            </w14:solidFill>
          </w14:textFill>
        </w:rPr>
      </w:pPr>
      <w:r>
        <w:rPr>
          <w:rFonts w:hint="cs"/>
          <w:color w:val="4472C4" w:themeColor="accent1"/>
          <w:sz w:val="30"/>
          <w:szCs w:val="30"/>
          <w:rtl/>
          <w14:textFill>
            <w14:solidFill>
              <w14:schemeClr w14:val="accent1"/>
            </w14:solidFill>
          </w14:textFill>
        </w:rPr>
        <w:t>(5</w:t>
      </w:r>
      <w:r>
        <w:rPr>
          <w:color w:val="4472C4" w:themeColor="accent1"/>
          <w:sz w:val="30"/>
          <w:szCs w:val="30"/>
          <w14:textFill>
            <w14:solidFill>
              <w14:schemeClr w14:val="accent1"/>
            </w14:solidFill>
          </w14:textFill>
        </w:rPr>
        <w:t>System Evolution</w:t>
      </w:r>
    </w:p>
    <w:p w14:paraId="363C3BB1">
      <w:pPr>
        <w:rPr>
          <w:rtl/>
        </w:rPr>
      </w:pPr>
      <w:r>
        <w:t xml:space="preserve"> a) Anticipated changes: In the future, some expected changes might include new display technologies like VR headsets, more advanced user devices, or changes in user preferences such as wanting faster browsing or better artwork filters. There might also be security updates needed as technology evolves.</w:t>
      </w:r>
    </w:p>
    <w:p w14:paraId="5F68AD0E">
      <w:pPr>
        <w:rPr>
          <w:rtl/>
        </w:rPr>
      </w:pPr>
    </w:p>
    <w:p w14:paraId="1747F05E">
      <w:pPr>
        <w:rPr>
          <w:vanish/>
        </w:rPr>
      </w:pPr>
      <w:r>
        <w:t>b) How these changes affect system design: The system should be built in a flexible way (modular design), so we can easily update or replace parts of it without starting from scratch. For example, if VR features improve, we can just upgrade the VR module. Also, the system should support scalability so it can handle more users or higher image quality in the future.</w:t>
      </w:r>
      <w:r>
        <w:rPr>
          <w:vanish/>
        </w:rPr>
        <w:t>Bottom of Form</w:t>
      </w:r>
    </w:p>
    <w:p w14:paraId="3DDD0949"/>
    <w:p w14:paraId="141CFBF8">
      <w:pPr>
        <w:rPr>
          <w:color w:val="4472C4" w:themeColor="accent1"/>
          <w:sz w:val="30"/>
          <w:szCs w:val="30"/>
          <w14:textFill>
            <w14:solidFill>
              <w14:schemeClr w14:val="accent1"/>
            </w14:solidFill>
          </w14:textFill>
        </w:rPr>
      </w:pPr>
      <w:r>
        <w:rPr>
          <w:color w:val="4472C4" w:themeColor="accent1"/>
          <w:sz w:val="30"/>
          <w:szCs w:val="30"/>
          <w14:textFill>
            <w14:solidFill>
              <w14:schemeClr w14:val="accent1"/>
            </w14:solidFill>
          </w14:textFill>
        </w:rPr>
        <w:t>6-What are the requirements discovery approaches that you’ll rely on?</w:t>
      </w:r>
    </w:p>
    <w:p w14:paraId="36FB1809">
      <w:r>
        <w:t>There are many approaches this project used in requirement specification, for example:</w:t>
      </w:r>
    </w:p>
    <w:p w14:paraId="59D5DAEC">
      <w:pPr>
        <w:rPr>
          <w:b/>
          <w:bCs/>
        </w:rPr>
      </w:pPr>
      <w:r>
        <w:t xml:space="preserve">1- </w:t>
      </w:r>
      <w:r>
        <w:rPr>
          <w:b/>
          <w:bCs/>
        </w:rPr>
        <w:t>Brainstorming</w:t>
      </w:r>
    </w:p>
    <w:p w14:paraId="7C3C7EC6">
      <w:r>
        <w:rPr>
          <w:b/>
          <w:bCs/>
        </w:rPr>
        <w:t>Description:</w:t>
      </w:r>
      <w:r>
        <w:t xml:space="preserve"> Generating ideas quickly in a group setting.</w:t>
      </w:r>
    </w:p>
    <w:p w14:paraId="37D8797A">
      <w:r>
        <w:rPr>
          <w:b/>
          <w:bCs/>
        </w:rPr>
        <w:t xml:space="preserve">Best for: </w:t>
      </w:r>
      <w:r>
        <w:t>it helps generate a wide range of ideas, identify potential system features, and uncover hidden or overlooked requirements and capturing non-functional requirements.</w:t>
      </w:r>
    </w:p>
    <w:p w14:paraId="06B9076E">
      <w:pPr>
        <w:rPr>
          <w:b/>
          <w:bCs/>
        </w:rPr>
      </w:pPr>
      <w:r>
        <w:rPr>
          <w:b/>
          <w:bCs/>
        </w:rPr>
        <w:t>2-Use Case / Scenario Analysis</w:t>
      </w:r>
    </w:p>
    <w:p w14:paraId="035EACBB">
      <w:r>
        <w:rPr>
          <w:b/>
          <w:bCs/>
        </w:rPr>
        <w:t xml:space="preserve">         Description:</w:t>
      </w:r>
      <w:r>
        <w:t xml:space="preserve"> Defining how users will interact with the system in specific situations.</w:t>
      </w:r>
    </w:p>
    <w:p w14:paraId="73FEFAD0">
      <w:r>
        <w:rPr>
          <w:b/>
          <w:bCs/>
        </w:rPr>
        <w:t xml:space="preserve">         Best for:</w:t>
      </w:r>
      <w:r>
        <w:t xml:space="preserve"> Capturing functional requirements in context, Improve Understanding of User Needs</w:t>
      </w:r>
      <w:r>
        <w:rPr>
          <w:b/>
          <w:bCs/>
        </w:rPr>
        <w:t xml:space="preserve"> and </w:t>
      </w:r>
      <w:r>
        <w:t>Revealing Missing or Ambiguous Requirements.</w:t>
      </w:r>
    </w:p>
    <w:p w14:paraId="7F126183">
      <w:pPr>
        <w:rPr>
          <w:color w:val="4472C4" w:themeColor="accent1"/>
          <w:sz w:val="30"/>
          <w:szCs w:val="30"/>
          <w:rtl/>
          <w14:textFill>
            <w14:solidFill>
              <w14:schemeClr w14:val="accent1"/>
            </w14:solidFill>
          </w14:textFill>
        </w:rPr>
      </w:pPr>
      <w:r>
        <w:rPr>
          <w:color w:val="4472C4" w:themeColor="accent1"/>
          <w:sz w:val="30"/>
          <w:szCs w:val="30"/>
          <w14:textFill>
            <w14:solidFill>
              <w14:schemeClr w14:val="accent1"/>
            </w14:solidFill>
          </w14:textFill>
        </w:rPr>
        <w:t>7) What requirements validation techniques will you employ/use?</w:t>
      </w:r>
    </w:p>
    <w:p w14:paraId="5C096BD0">
      <w:r>
        <w:rPr>
          <w:b/>
          <w:bCs/>
        </w:rPr>
        <w:t>1-Walkthroughs and Peer Reviews</w:t>
      </w:r>
      <w:r>
        <w:br w:type="textWrapping"/>
      </w:r>
      <w:r>
        <w:t>regular walkthroughs of the requirements document are conducted with my teammates and supervisor to ensure the requirements are complete, consistent, and easy to understand.</w:t>
      </w:r>
    </w:p>
    <w:p w14:paraId="7079FF99">
      <w:r>
        <w:rPr>
          <w:b/>
          <w:bCs/>
        </w:rPr>
        <w:t>2-Prototyping</w:t>
      </w:r>
      <w:r>
        <w:br w:type="textWrapping"/>
      </w:r>
      <w:r>
        <w:t>A simple prototype or mock-up of key features (e.g., artwork browsing, artist profiles, event booking) is created to collect feedback from potential users (artists or customers). This helps validate whether the interface and functionality meet their expectations.</w:t>
      </w:r>
    </w:p>
    <w:p w14:paraId="134F8626">
      <w:pPr>
        <w:rPr>
          <w:b/>
          <w:bCs/>
        </w:rPr>
      </w:pPr>
      <w:r>
        <w:rPr>
          <w:b/>
          <w:bCs/>
        </w:rPr>
        <w:t>Use Case Validation</w:t>
      </w:r>
    </w:p>
    <w:p w14:paraId="6CDA1321">
      <w:r>
        <w:t>This is the process of reviewing your use case scenarios—step-by-step descriptions of how a user interacts with the system—to ensure they’re realistic, complete, and aligned with user goals.</w:t>
      </w:r>
    </w:p>
    <w:p w14:paraId="1DA7BA3B">
      <w:pPr>
        <w:rPr>
          <w:b/>
          <w:bCs/>
          <w:rtl/>
        </w:rPr>
      </w:pPr>
      <w:r>
        <w:rPr>
          <w:b/>
          <w:bCs/>
        </w:rPr>
        <w:t>Test Case Derivation</w:t>
      </w:r>
      <w:r>
        <w:br w:type="textWrapping"/>
      </w:r>
      <w:r>
        <w:t>This technique involves creating test cases based directly on the written requirements. A test case is a simple checklist or set of steps used to verify if a requirement is correctly implemented.</w:t>
      </w:r>
    </w:p>
    <w:p w14:paraId="55D09C3E"/>
    <w:p w14:paraId="0332346F"/>
    <w:p w14:paraId="30E3C0C2"/>
    <w:p w14:paraId="76279C8C"/>
    <w:p w14:paraId="69679D20"/>
    <w:p w14:paraId="77119151"/>
    <w:p w14:paraId="51173068"/>
    <w:p w14:paraId="46F3A44C"/>
    <w:p w14:paraId="7AC4E3A8"/>
    <w:p w14:paraId="3CDB657B"/>
    <w:p w14:paraId="3865CB51"/>
    <w:p w14:paraId="0A9BA45D"/>
    <w:p w14:paraId="01ADC676"/>
    <w:p w14:paraId="4FACC1DD"/>
    <w:p w14:paraId="687B1058"/>
    <w:p w14:paraId="29BC0E71"/>
    <w:p w14:paraId="68219AA4"/>
    <w:p w14:paraId="71E23B0B">
      <w:pPr>
        <w:rPr>
          <w:color w:val="4472C4" w:themeColor="accent1"/>
          <w:sz w:val="30"/>
          <w:szCs w:val="30"/>
          <w14:textFill>
            <w14:solidFill>
              <w14:schemeClr w14:val="accent1"/>
            </w14:solidFill>
          </w14:textFill>
        </w:rPr>
      </w:pPr>
      <w:r>
        <w:rPr>
          <w:color w:val="4472C4" w:themeColor="accent1"/>
          <w:sz w:val="30"/>
          <w:szCs w:val="30"/>
          <w14:textFill>
            <w14:solidFill>
              <w14:schemeClr w14:val="accent1"/>
            </w14:solidFill>
          </w14:textFill>
        </w:rPr>
        <w:t>8)Functional Diagrams:</w:t>
      </w:r>
    </w:p>
    <w:p w14:paraId="7648B7B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a)use case diagram:</w:t>
      </w:r>
    </w:p>
    <w:p w14:paraId="56BBA2CF">
      <w:r>
        <w:drawing>
          <wp:inline distT="0" distB="0" distL="0" distR="0">
            <wp:extent cx="5943600" cy="7214235"/>
            <wp:effectExtent l="0" t="0" r="0" b="5715"/>
            <wp:docPr id="20487896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89611" name="Picture 1" descr="A diagram of a diagram&#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7214235"/>
                    </a:xfrm>
                    <a:prstGeom prst="rect">
                      <a:avLst/>
                    </a:prstGeom>
                  </pic:spPr>
                </pic:pic>
              </a:graphicData>
            </a:graphic>
          </wp:inline>
        </w:drawing>
      </w:r>
      <w:r>
        <w:br w:type="textWrapping"/>
      </w:r>
    </w:p>
    <w:p w14:paraId="1668FBA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b) use case description:</w:t>
      </w:r>
    </w:p>
    <w:p w14:paraId="78FC55CF">
      <w:pPr>
        <w:rPr>
          <w:b/>
          <w:bCs/>
          <w:color w:val="000000" w:themeColor="text1"/>
          <w:rtl/>
          <w14:textFill>
            <w14:solidFill>
              <w14:schemeClr w14:val="tx1"/>
            </w14:solidFill>
          </w14:textFill>
        </w:rPr>
      </w:pPr>
    </w:p>
    <w:p w14:paraId="339E72DC">
      <w:pPr>
        <w:rPr>
          <w:b/>
          <w:bCs/>
          <w:color w:val="000000" w:themeColor="text1"/>
          <w:rtl/>
          <w14:textFill>
            <w14:solidFill>
              <w14:schemeClr w14:val="tx1"/>
            </w14:solidFill>
          </w14:textFill>
        </w:rPr>
      </w:pPr>
    </w:p>
    <w:p w14:paraId="6C3CA905">
      <w:pPr>
        <w:rPr>
          <w:b/>
          <w:bCs/>
          <w:color w:val="4472C4" w:themeColor="accent1"/>
          <w:rtl/>
          <w:lang w:bidi="ar-EG"/>
          <w14:textFill>
            <w14:solidFill>
              <w14:schemeClr w14:val="accent1"/>
            </w14:solidFill>
          </w14:textFill>
        </w:rPr>
      </w:pPr>
      <w:r>
        <w:rPr>
          <w:b/>
          <w:bCs/>
          <w:color w:val="4472C4" w:themeColor="accent1"/>
          <w14:textFill>
            <w14:solidFill>
              <w14:schemeClr w14:val="accent1"/>
            </w14:solidFill>
          </w14:textFill>
        </w:rPr>
        <w:t>Use Case: Login (UC01):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50C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6E9A517">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Use Case ID</w:t>
            </w:r>
          </w:p>
        </w:tc>
        <w:tc>
          <w:tcPr>
            <w:tcW w:w="4320" w:type="dxa"/>
            <w:tcBorders>
              <w:top w:val="single" w:color="auto" w:sz="4" w:space="0"/>
              <w:left w:val="single" w:color="auto" w:sz="4" w:space="0"/>
              <w:bottom w:val="single" w:color="auto" w:sz="4" w:space="0"/>
              <w:right w:val="single" w:color="auto" w:sz="4" w:space="0"/>
            </w:tcBorders>
          </w:tcPr>
          <w:p w14:paraId="2C6F4DE8">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UC01</w:t>
            </w:r>
          </w:p>
        </w:tc>
      </w:tr>
      <w:tr w14:paraId="5E1FF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AFDC0C1">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Use Case Name</w:t>
            </w:r>
          </w:p>
        </w:tc>
        <w:tc>
          <w:tcPr>
            <w:tcW w:w="4320" w:type="dxa"/>
            <w:tcBorders>
              <w:top w:val="single" w:color="auto" w:sz="4" w:space="0"/>
              <w:left w:val="single" w:color="auto" w:sz="4" w:space="0"/>
              <w:bottom w:val="single" w:color="auto" w:sz="4" w:space="0"/>
              <w:right w:val="single" w:color="auto" w:sz="4" w:space="0"/>
            </w:tcBorders>
          </w:tcPr>
          <w:p w14:paraId="43D85ACB">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Login</w:t>
            </w:r>
          </w:p>
        </w:tc>
      </w:tr>
      <w:tr w14:paraId="509A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589C6F">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Initiator</w:t>
            </w:r>
          </w:p>
        </w:tc>
        <w:tc>
          <w:tcPr>
            <w:tcW w:w="4320" w:type="dxa"/>
            <w:tcBorders>
              <w:top w:val="single" w:color="auto" w:sz="4" w:space="0"/>
              <w:left w:val="single" w:color="auto" w:sz="4" w:space="0"/>
              <w:bottom w:val="single" w:color="auto" w:sz="4" w:space="0"/>
              <w:right w:val="single" w:color="auto" w:sz="4" w:space="0"/>
            </w:tcBorders>
          </w:tcPr>
          <w:p w14:paraId="3E760493">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User</w:t>
            </w:r>
          </w:p>
        </w:tc>
      </w:tr>
      <w:tr w14:paraId="66C4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8F09DC9">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Goal</w:t>
            </w:r>
          </w:p>
        </w:tc>
        <w:tc>
          <w:tcPr>
            <w:tcW w:w="4320" w:type="dxa"/>
            <w:tcBorders>
              <w:top w:val="single" w:color="auto" w:sz="4" w:space="0"/>
              <w:left w:val="single" w:color="auto" w:sz="4" w:space="0"/>
              <w:bottom w:val="single" w:color="auto" w:sz="4" w:space="0"/>
              <w:right w:val="single" w:color="auto" w:sz="4" w:space="0"/>
            </w:tcBorders>
          </w:tcPr>
          <w:p w14:paraId="51E2041B">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Enable the user to login</w:t>
            </w:r>
          </w:p>
        </w:tc>
      </w:tr>
      <w:tr w14:paraId="78F0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70BD755">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Preconditions</w:t>
            </w:r>
          </w:p>
        </w:tc>
        <w:tc>
          <w:tcPr>
            <w:tcW w:w="4320" w:type="dxa"/>
            <w:tcBorders>
              <w:top w:val="single" w:color="auto" w:sz="4" w:space="0"/>
              <w:left w:val="single" w:color="auto" w:sz="4" w:space="0"/>
              <w:bottom w:val="single" w:color="auto" w:sz="4" w:space="0"/>
              <w:right w:val="single" w:color="auto" w:sz="4" w:space="0"/>
            </w:tcBorders>
          </w:tcPr>
          <w:p w14:paraId="3C508AFB">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User has access</w:t>
            </w:r>
            <w:r>
              <w:rPr>
                <w:b/>
                <w:bCs/>
                <w:color w:val="000000" w:themeColor="text1"/>
                <w:lang w:bidi="ar-EG"/>
                <w14:textFill>
                  <w14:solidFill>
                    <w14:schemeClr w14:val="tx1"/>
                  </w14:solidFill>
                </w14:textFill>
              </w:rPr>
              <w:br w:type="textWrapping"/>
            </w:r>
            <w:r>
              <w:rPr>
                <w:b/>
                <w:bCs/>
                <w:color w:val="000000" w:themeColor="text1"/>
                <w:lang w:bidi="ar-EG"/>
                <w14:textFill>
                  <w14:solidFill>
                    <w14:schemeClr w14:val="tx1"/>
                  </w14:solidFill>
                </w14:textFill>
              </w:rPr>
              <w:t>System is online</w:t>
            </w:r>
            <w:r>
              <w:rPr>
                <w:b/>
                <w:bCs/>
                <w:color w:val="000000" w:themeColor="text1"/>
                <w:lang w:bidi="ar-EG"/>
                <w14:textFill>
                  <w14:solidFill>
                    <w14:schemeClr w14:val="tx1"/>
                  </w14:solidFill>
                </w14:textFill>
              </w:rPr>
              <w:br w:type="textWrapping"/>
            </w:r>
            <w:r>
              <w:rPr>
                <w:b/>
                <w:bCs/>
                <w:color w:val="000000" w:themeColor="text1"/>
                <w:lang w:bidi="ar-EG"/>
                <w14:textFill>
                  <w14:solidFill>
                    <w14:schemeClr w14:val="tx1"/>
                  </w14:solidFill>
                </w14:textFill>
              </w:rPr>
              <w:t>Form is visible</w:t>
            </w:r>
          </w:p>
        </w:tc>
      </w:tr>
      <w:tr w14:paraId="45E3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07914DF">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Main Success Scenario</w:t>
            </w:r>
          </w:p>
        </w:tc>
        <w:tc>
          <w:tcPr>
            <w:tcW w:w="4320" w:type="dxa"/>
            <w:tcBorders>
              <w:top w:val="single" w:color="auto" w:sz="4" w:space="0"/>
              <w:left w:val="single" w:color="auto" w:sz="4" w:space="0"/>
              <w:bottom w:val="single" w:color="auto" w:sz="4" w:space="0"/>
              <w:right w:val="single" w:color="auto" w:sz="4" w:space="0"/>
            </w:tcBorders>
          </w:tcPr>
          <w:p w14:paraId="00227B5E">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System validates input</w:t>
            </w:r>
            <w:r>
              <w:rPr>
                <w:b/>
                <w:bCs/>
                <w:color w:val="000000" w:themeColor="text1"/>
                <w:lang w:bidi="ar-EG"/>
                <w14:textFill>
                  <w14:solidFill>
                    <w14:schemeClr w14:val="tx1"/>
                  </w14:solidFill>
                </w14:textFill>
              </w:rPr>
              <w:br w:type="textWrapping"/>
            </w:r>
            <w:r>
              <w:rPr>
                <w:b/>
                <w:bCs/>
                <w:color w:val="000000" w:themeColor="text1"/>
                <w:lang w:bidi="ar-EG"/>
                <w14:textFill>
                  <w14:solidFill>
                    <w14:schemeClr w14:val="tx1"/>
                  </w14:solidFill>
                </w14:textFill>
              </w:rPr>
              <w:t>Request is processed</w:t>
            </w:r>
            <w:r>
              <w:rPr>
                <w:b/>
                <w:bCs/>
                <w:color w:val="000000" w:themeColor="text1"/>
                <w:lang w:bidi="ar-EG"/>
                <w14:textFill>
                  <w14:solidFill>
                    <w14:schemeClr w14:val="tx1"/>
                  </w14:solidFill>
                </w14:textFill>
              </w:rPr>
              <w:br w:type="textWrapping"/>
            </w:r>
            <w:r>
              <w:rPr>
                <w:b/>
                <w:bCs/>
                <w:color w:val="000000" w:themeColor="text1"/>
                <w:lang w:bidi="ar-EG"/>
                <w14:textFill>
                  <w14:solidFill>
                    <w14:schemeClr w14:val="tx1"/>
                  </w14:solidFill>
                </w14:textFill>
              </w:rPr>
              <w:t>Success message shown</w:t>
            </w:r>
          </w:p>
        </w:tc>
      </w:tr>
      <w:tr w14:paraId="72E6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31E7DB8">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Alternative Scenarios</w:t>
            </w:r>
          </w:p>
        </w:tc>
        <w:tc>
          <w:tcPr>
            <w:tcW w:w="4320" w:type="dxa"/>
            <w:tcBorders>
              <w:top w:val="single" w:color="auto" w:sz="4" w:space="0"/>
              <w:left w:val="single" w:color="auto" w:sz="4" w:space="0"/>
              <w:bottom w:val="single" w:color="auto" w:sz="4" w:space="0"/>
              <w:right w:val="single" w:color="auto" w:sz="4" w:space="0"/>
            </w:tcBorders>
          </w:tcPr>
          <w:p w14:paraId="03C9E1C0">
            <w:pPr>
              <w:spacing w:after="160" w:line="259" w:lineRule="auto"/>
              <w:rPr>
                <w:b/>
                <w:bCs/>
                <w:color w:val="000000" w:themeColor="text1"/>
                <w:lang w:bidi="ar-EG"/>
                <w14:textFill>
                  <w14:solidFill>
                    <w14:schemeClr w14:val="tx1"/>
                  </w14:solidFill>
                </w14:textFill>
              </w:rPr>
            </w:pPr>
            <w:r>
              <w:rPr>
                <w:b/>
                <w:bCs/>
                <w:color w:val="000000" w:themeColor="text1"/>
                <w:lang w:bidi="ar-EG"/>
                <w14:textFill>
                  <w14:solidFill>
                    <w14:schemeClr w14:val="tx1"/>
                  </w14:solidFill>
                </w14:textFill>
              </w:rPr>
              <w:t>Invalid data entered</w:t>
            </w:r>
            <w:r>
              <w:rPr>
                <w:b/>
                <w:bCs/>
                <w:color w:val="000000" w:themeColor="text1"/>
                <w:lang w:bidi="ar-EG"/>
                <w14:textFill>
                  <w14:solidFill>
                    <w14:schemeClr w14:val="tx1"/>
                  </w14:solidFill>
                </w14:textFill>
              </w:rPr>
              <w:br w:type="textWrapping"/>
            </w:r>
            <w:r>
              <w:rPr>
                <w:b/>
                <w:bCs/>
                <w:color w:val="000000" w:themeColor="text1"/>
                <w:lang w:bidi="ar-EG"/>
                <w14:textFill>
                  <w14:solidFill>
                    <w14:schemeClr w14:val="tx1"/>
                  </w14:solidFill>
                </w14:textFill>
              </w:rPr>
              <w:t>Server not responding</w:t>
            </w:r>
            <w:r>
              <w:rPr>
                <w:b/>
                <w:bCs/>
                <w:color w:val="000000" w:themeColor="text1"/>
                <w:lang w:bidi="ar-EG"/>
                <w14:textFill>
                  <w14:solidFill>
                    <w14:schemeClr w14:val="tx1"/>
                  </w14:solidFill>
                </w14:textFill>
              </w:rPr>
              <w:br w:type="textWrapping"/>
            </w:r>
            <w:r>
              <w:rPr>
                <w:b/>
                <w:bCs/>
                <w:color w:val="000000" w:themeColor="text1"/>
                <w:lang w:bidi="ar-EG"/>
                <w14:textFill>
                  <w14:solidFill>
                    <w14:schemeClr w14:val="tx1"/>
                  </w14:solidFill>
                </w14:textFill>
              </w:rPr>
              <w:t>User not authorized</w:t>
            </w:r>
          </w:p>
        </w:tc>
      </w:tr>
    </w:tbl>
    <w:p w14:paraId="3BD4EE1C">
      <w:pPr>
        <w:rPr>
          <w:b/>
          <w:bCs/>
          <w:color w:val="000000" w:themeColor="text1"/>
          <w:rtl/>
          <w:lang w:bidi="ar-EG"/>
          <w14:textFill>
            <w14:solidFill>
              <w14:schemeClr w14:val="tx1"/>
            </w14:solidFill>
          </w14:textFill>
        </w:rPr>
      </w:pPr>
    </w:p>
    <w:p w14:paraId="15D3A1D5">
      <w:pPr>
        <w:rPr>
          <w:b/>
          <w:bCs/>
          <w:color w:val="4472C4" w:themeColor="accent1"/>
          <w:sz w:val="24"/>
          <w:szCs w:val="24"/>
          <w14:textFill>
            <w14:solidFill>
              <w14:schemeClr w14:val="accent1"/>
            </w14:solidFill>
          </w14:textFill>
        </w:rPr>
      </w:pPr>
      <w:r>
        <w:rPr>
          <w:b/>
          <w:bCs/>
          <w:color w:val="4472C4" w:themeColor="accent1"/>
          <w:sz w:val="24"/>
          <w:szCs w:val="24"/>
          <w14:textFill>
            <w14:solidFill>
              <w14:schemeClr w14:val="accent1"/>
            </w14:solidFill>
          </w14:textFill>
        </w:rPr>
        <w:t>Postconditions:</w:t>
      </w:r>
    </w:p>
    <w:p w14:paraId="72F42DAF">
      <w:pPr>
        <w:pStyle w:val="138"/>
        <w:numPr>
          <w:ilvl w:val="0"/>
          <w:numId w:val="7"/>
        </w:numPr>
        <w:rPr>
          <w:b/>
          <w:bCs/>
        </w:rPr>
      </w:pPr>
      <w:r>
        <w:rPr>
          <w:b/>
          <w:bCs/>
        </w:rPr>
        <w:t>Request saved</w:t>
      </w:r>
    </w:p>
    <w:p w14:paraId="1C899374">
      <w:pPr>
        <w:pStyle w:val="138"/>
        <w:numPr>
          <w:ilvl w:val="0"/>
          <w:numId w:val="7"/>
        </w:numPr>
        <w:rPr>
          <w:b/>
          <w:bCs/>
        </w:rPr>
      </w:pPr>
      <w:r>
        <w:rPr>
          <w:b/>
          <w:bCs/>
        </w:rPr>
        <w:t>Response logged</w:t>
      </w:r>
    </w:p>
    <w:p w14:paraId="64EA8CCD">
      <w:pPr>
        <w:pStyle w:val="138"/>
        <w:numPr>
          <w:ilvl w:val="0"/>
          <w:numId w:val="7"/>
        </w:numPr>
        <w:rPr>
          <w:b/>
          <w:bCs/>
        </w:rPr>
      </w:pPr>
      <w:r>
        <w:rPr>
          <w:b/>
          <w:bCs/>
        </w:rPr>
        <w:t>User informed</w:t>
      </w:r>
    </w:p>
    <w:p w14:paraId="263F8244">
      <w:pPr>
        <w:rPr>
          <w:b/>
          <w:bCs/>
          <w:rtl/>
        </w:rPr>
      </w:pPr>
    </w:p>
    <w:p w14:paraId="05DC07BE">
      <w:pPr>
        <w:rPr>
          <w:rtl/>
        </w:rPr>
      </w:pPr>
    </w:p>
    <w:p w14:paraId="59A639E1">
      <w:pPr>
        <w:rPr>
          <w:rtl/>
        </w:rPr>
      </w:pPr>
    </w:p>
    <w:p w14:paraId="06ACF322">
      <w:pPr>
        <w:rPr>
          <w:rtl/>
        </w:rPr>
      </w:pPr>
    </w:p>
    <w:p w14:paraId="4D537392">
      <w:pPr>
        <w:rPr>
          <w:rtl/>
        </w:rPr>
      </w:pPr>
    </w:p>
    <w:p w14:paraId="3BF17C23">
      <w:pPr>
        <w:rPr>
          <w:rtl/>
        </w:rPr>
      </w:pPr>
    </w:p>
    <w:p w14:paraId="7D9EEAED">
      <w:pPr>
        <w:rPr>
          <w:rtl/>
        </w:rPr>
      </w:pPr>
    </w:p>
    <w:p w14:paraId="3A288619">
      <w:pPr>
        <w:rPr>
          <w:rtl/>
        </w:rPr>
      </w:pPr>
    </w:p>
    <w:p w14:paraId="767532AB">
      <w:pPr>
        <w:rPr>
          <w:rtl/>
        </w:rPr>
      </w:pPr>
    </w:p>
    <w:p w14:paraId="0A39FF0B">
      <w:pPr>
        <w:rPr>
          <w:rtl/>
        </w:rPr>
      </w:pPr>
    </w:p>
    <w:p w14:paraId="151BE6CB">
      <w:pPr>
        <w:rPr>
          <w:b/>
          <w:bCs/>
          <w:color w:val="4472C4" w:themeColor="accent1"/>
          <w:rtl/>
          <w14:textFill>
            <w14:solidFill>
              <w14:schemeClr w14:val="accent1"/>
            </w14:solidFill>
          </w14:textFill>
        </w:rPr>
      </w:pPr>
    </w:p>
    <w:p w14:paraId="29AFAB9C">
      <w:pPr>
        <w:rPr>
          <w:b/>
          <w:bCs/>
          <w:color w:val="4472C4" w:themeColor="accent1"/>
          <w:rtl/>
          <w14:textFill>
            <w14:solidFill>
              <w14:schemeClr w14:val="accent1"/>
            </w14:solidFill>
          </w14:textFill>
        </w:rPr>
      </w:pPr>
    </w:p>
    <w:p w14:paraId="6F18C22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Sign Up (UC02)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B7A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3DC9F72">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61DD8D16">
            <w:pPr>
              <w:spacing w:after="160" w:line="259" w:lineRule="auto"/>
            </w:pPr>
            <w:r>
              <w:t>UC02</w:t>
            </w:r>
          </w:p>
        </w:tc>
      </w:tr>
      <w:tr w14:paraId="6209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4915523">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067C1A4D">
            <w:pPr>
              <w:spacing w:after="160" w:line="259" w:lineRule="auto"/>
            </w:pPr>
            <w:r>
              <w:t>Sign Up</w:t>
            </w:r>
          </w:p>
        </w:tc>
      </w:tr>
      <w:tr w14:paraId="6642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98E1596">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4ADEF3FB">
            <w:pPr>
              <w:spacing w:after="160" w:line="259" w:lineRule="auto"/>
            </w:pPr>
            <w:r>
              <w:t>User</w:t>
            </w:r>
          </w:p>
        </w:tc>
      </w:tr>
      <w:tr w14:paraId="4AE0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C7A7B95">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71E3CA9C">
            <w:pPr>
              <w:spacing w:after="160" w:line="259" w:lineRule="auto"/>
            </w:pPr>
            <w:r>
              <w:t>Enable the user to sign up</w:t>
            </w:r>
          </w:p>
        </w:tc>
      </w:tr>
      <w:tr w14:paraId="3A9B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784CC75">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2CA46AA3">
            <w:pPr>
              <w:spacing w:after="160" w:line="259" w:lineRule="auto"/>
            </w:pPr>
            <w:r>
              <w:t>User has access</w:t>
            </w:r>
            <w:r>
              <w:br w:type="textWrapping"/>
            </w:r>
            <w:r>
              <w:t>System is online</w:t>
            </w:r>
            <w:r>
              <w:br w:type="textWrapping"/>
            </w:r>
            <w:r>
              <w:t>Form is visible</w:t>
            </w:r>
          </w:p>
        </w:tc>
      </w:tr>
      <w:tr w14:paraId="2937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93EEBA">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173A0DFE">
            <w:pPr>
              <w:spacing w:after="160" w:line="259" w:lineRule="auto"/>
            </w:pPr>
            <w:r>
              <w:t>System validates input</w:t>
            </w:r>
            <w:r>
              <w:br w:type="textWrapping"/>
            </w:r>
            <w:r>
              <w:t>Request is processed</w:t>
            </w:r>
            <w:r>
              <w:br w:type="textWrapping"/>
            </w:r>
            <w:r>
              <w:t>Success message shown</w:t>
            </w:r>
          </w:p>
        </w:tc>
      </w:tr>
      <w:tr w14:paraId="6D51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52ED014">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7FF17637">
            <w:pPr>
              <w:spacing w:after="160" w:line="259" w:lineRule="auto"/>
            </w:pPr>
            <w:r>
              <w:t>Invalid data entered</w:t>
            </w:r>
            <w:r>
              <w:br w:type="textWrapping"/>
            </w:r>
            <w:r>
              <w:t>Server not responding</w:t>
            </w:r>
            <w:r>
              <w:br w:type="textWrapping"/>
            </w:r>
            <w:r>
              <w:t>User not authorized</w:t>
            </w:r>
          </w:p>
        </w:tc>
      </w:tr>
    </w:tbl>
    <w:p w14:paraId="5940650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1670148F">
      <w:pPr>
        <w:pStyle w:val="138"/>
        <w:numPr>
          <w:ilvl w:val="0"/>
          <w:numId w:val="7"/>
        </w:numPr>
      </w:pPr>
      <w:r>
        <w:t>Request saved</w:t>
      </w:r>
    </w:p>
    <w:p w14:paraId="64D17E13">
      <w:pPr>
        <w:pStyle w:val="138"/>
        <w:numPr>
          <w:ilvl w:val="0"/>
          <w:numId w:val="7"/>
        </w:numPr>
      </w:pPr>
      <w:r>
        <w:t>Response logged</w:t>
      </w:r>
    </w:p>
    <w:p w14:paraId="53DE8DB8">
      <w:pPr>
        <w:pStyle w:val="138"/>
        <w:numPr>
          <w:ilvl w:val="0"/>
          <w:numId w:val="7"/>
        </w:numPr>
      </w:pPr>
      <w:r>
        <w:t>User informed</w:t>
      </w:r>
    </w:p>
    <w:p w14:paraId="744C6629">
      <w:pPr>
        <w:rPr>
          <w:rtl/>
        </w:rPr>
      </w:pPr>
    </w:p>
    <w:p w14:paraId="185768A5">
      <w:pPr>
        <w:rPr>
          <w:rtl/>
        </w:rPr>
      </w:pPr>
    </w:p>
    <w:p w14:paraId="4312729F">
      <w:pPr>
        <w:rPr>
          <w:rtl/>
        </w:rPr>
      </w:pPr>
    </w:p>
    <w:p w14:paraId="3C5D5C8D">
      <w:pPr>
        <w:rPr>
          <w:rtl/>
        </w:rPr>
      </w:pPr>
    </w:p>
    <w:p w14:paraId="58C838DC">
      <w:pPr>
        <w:rPr>
          <w:rtl/>
        </w:rPr>
      </w:pPr>
    </w:p>
    <w:p w14:paraId="19019141">
      <w:pPr>
        <w:rPr>
          <w:rtl/>
        </w:rPr>
      </w:pPr>
    </w:p>
    <w:p w14:paraId="3F6AB3DB">
      <w:pPr>
        <w:rPr>
          <w:rtl/>
        </w:rPr>
      </w:pPr>
    </w:p>
    <w:p w14:paraId="60E8BA61">
      <w:pPr>
        <w:rPr>
          <w:rtl/>
        </w:rPr>
      </w:pPr>
    </w:p>
    <w:p w14:paraId="350B378E">
      <w:pPr>
        <w:rPr>
          <w:rtl/>
        </w:rPr>
      </w:pPr>
    </w:p>
    <w:p w14:paraId="7E3F8E5A">
      <w:pPr>
        <w:rPr>
          <w:rtl/>
        </w:rPr>
      </w:pPr>
    </w:p>
    <w:p w14:paraId="5F68D982">
      <w:pPr>
        <w:rPr>
          <w:rtl/>
        </w:rPr>
      </w:pPr>
    </w:p>
    <w:p w14:paraId="7CD3AA3F">
      <w:pPr>
        <w:rPr>
          <w:rtl/>
        </w:rPr>
      </w:pPr>
    </w:p>
    <w:p w14:paraId="661F44A8">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Display Login Error (UC03)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67E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899D7A4">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20F29D06">
            <w:pPr>
              <w:spacing w:after="160" w:line="259" w:lineRule="auto"/>
            </w:pPr>
            <w:r>
              <w:t>UC03</w:t>
            </w:r>
          </w:p>
        </w:tc>
      </w:tr>
      <w:tr w14:paraId="04E0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77167D2">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74A8A573">
            <w:pPr>
              <w:spacing w:after="160" w:line="259" w:lineRule="auto"/>
            </w:pPr>
            <w:r>
              <w:t>Display Login Error</w:t>
            </w:r>
          </w:p>
        </w:tc>
      </w:tr>
      <w:tr w14:paraId="3CD1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3A6B37D">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4D4074E9">
            <w:pPr>
              <w:spacing w:after="160" w:line="259" w:lineRule="auto"/>
            </w:pPr>
            <w:r>
              <w:t>System</w:t>
            </w:r>
          </w:p>
        </w:tc>
      </w:tr>
      <w:tr w14:paraId="4117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E435286">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57C1CE66">
            <w:pPr>
              <w:spacing w:after="160" w:line="259" w:lineRule="auto"/>
            </w:pPr>
            <w:r>
              <w:t>Enable the system to display login error</w:t>
            </w:r>
          </w:p>
        </w:tc>
      </w:tr>
      <w:tr w14:paraId="114F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EB4665F">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79C83967">
            <w:pPr>
              <w:spacing w:after="160" w:line="259" w:lineRule="auto"/>
            </w:pPr>
            <w:r>
              <w:t>User has access</w:t>
            </w:r>
            <w:r>
              <w:br w:type="textWrapping"/>
            </w:r>
            <w:r>
              <w:t>System is online</w:t>
            </w:r>
            <w:r>
              <w:br w:type="textWrapping"/>
            </w:r>
            <w:r>
              <w:t>Form is visible</w:t>
            </w:r>
          </w:p>
        </w:tc>
      </w:tr>
      <w:tr w14:paraId="706D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33FC4E4">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60712A34">
            <w:pPr>
              <w:spacing w:after="160" w:line="259" w:lineRule="auto"/>
            </w:pPr>
            <w:r>
              <w:t>System validates input</w:t>
            </w:r>
            <w:r>
              <w:br w:type="textWrapping"/>
            </w:r>
            <w:r>
              <w:t>Request is processed</w:t>
            </w:r>
            <w:r>
              <w:br w:type="textWrapping"/>
            </w:r>
            <w:r>
              <w:t>Success message shown</w:t>
            </w:r>
          </w:p>
        </w:tc>
      </w:tr>
      <w:tr w14:paraId="5E2E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10F753D">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691177CE">
            <w:pPr>
              <w:spacing w:after="160" w:line="259" w:lineRule="auto"/>
            </w:pPr>
            <w:r>
              <w:t>Invalid data entered</w:t>
            </w:r>
            <w:r>
              <w:br w:type="textWrapping"/>
            </w:r>
            <w:r>
              <w:t>Server not responding</w:t>
            </w:r>
            <w:r>
              <w:br w:type="textWrapping"/>
            </w:r>
            <w:r>
              <w:t>User not authorized</w:t>
            </w:r>
          </w:p>
        </w:tc>
      </w:tr>
    </w:tbl>
    <w:p w14:paraId="25EC8E5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7F1EA322">
      <w:pPr>
        <w:pStyle w:val="138"/>
        <w:numPr>
          <w:ilvl w:val="0"/>
          <w:numId w:val="7"/>
        </w:numPr>
      </w:pPr>
      <w:r>
        <w:t>Request saved</w:t>
      </w:r>
    </w:p>
    <w:p w14:paraId="55653A46">
      <w:pPr>
        <w:pStyle w:val="138"/>
        <w:numPr>
          <w:ilvl w:val="0"/>
          <w:numId w:val="7"/>
        </w:numPr>
      </w:pPr>
      <w:r>
        <w:t>Response logged</w:t>
      </w:r>
    </w:p>
    <w:p w14:paraId="27797110">
      <w:pPr>
        <w:pStyle w:val="138"/>
        <w:numPr>
          <w:ilvl w:val="0"/>
          <w:numId w:val="7"/>
        </w:numPr>
      </w:pPr>
      <w:r>
        <w:t>User informed</w:t>
      </w:r>
    </w:p>
    <w:p w14:paraId="78F34049">
      <w:r>
        <w:br w:type="page"/>
      </w:r>
    </w:p>
    <w:p w14:paraId="26F629AE">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Send Reports (UC04)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BC8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CA9C71C">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28486147">
            <w:pPr>
              <w:spacing w:after="160" w:line="259" w:lineRule="auto"/>
            </w:pPr>
            <w:r>
              <w:t>UC04</w:t>
            </w:r>
          </w:p>
        </w:tc>
      </w:tr>
      <w:tr w14:paraId="545E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CC9C040">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42E13296">
            <w:pPr>
              <w:spacing w:after="160" w:line="259" w:lineRule="auto"/>
            </w:pPr>
            <w:r>
              <w:t>Send Reports</w:t>
            </w:r>
          </w:p>
        </w:tc>
      </w:tr>
      <w:tr w14:paraId="2FDE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A8B58BF">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5ED86D1A">
            <w:pPr>
              <w:spacing w:after="160" w:line="259" w:lineRule="auto"/>
            </w:pPr>
            <w:r>
              <w:t>User</w:t>
            </w:r>
          </w:p>
        </w:tc>
      </w:tr>
      <w:tr w14:paraId="6C48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482856E">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1E458695">
            <w:pPr>
              <w:spacing w:after="160" w:line="259" w:lineRule="auto"/>
            </w:pPr>
            <w:r>
              <w:t>Enable the user to send reports</w:t>
            </w:r>
          </w:p>
        </w:tc>
      </w:tr>
      <w:tr w14:paraId="3347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056FFD9">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64A1EE7D">
            <w:pPr>
              <w:spacing w:after="160" w:line="259" w:lineRule="auto"/>
            </w:pPr>
            <w:r>
              <w:t>User has access</w:t>
            </w:r>
            <w:r>
              <w:br w:type="textWrapping"/>
            </w:r>
            <w:r>
              <w:t>System is online</w:t>
            </w:r>
            <w:r>
              <w:br w:type="textWrapping"/>
            </w:r>
            <w:r>
              <w:t>Form is visible</w:t>
            </w:r>
          </w:p>
        </w:tc>
      </w:tr>
      <w:tr w14:paraId="01EC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92DF4E9">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0319700E">
            <w:pPr>
              <w:spacing w:after="160" w:line="259" w:lineRule="auto"/>
            </w:pPr>
            <w:r>
              <w:t>System validates input</w:t>
            </w:r>
            <w:r>
              <w:br w:type="textWrapping"/>
            </w:r>
            <w:r>
              <w:t>Request is processed</w:t>
            </w:r>
            <w:r>
              <w:br w:type="textWrapping"/>
            </w:r>
            <w:r>
              <w:t>Success message shown</w:t>
            </w:r>
          </w:p>
        </w:tc>
      </w:tr>
      <w:tr w14:paraId="6F83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936E931">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7A9CE17F">
            <w:pPr>
              <w:spacing w:after="160" w:line="259" w:lineRule="auto"/>
            </w:pPr>
            <w:r>
              <w:t>Invalid data entered</w:t>
            </w:r>
            <w:r>
              <w:br w:type="textWrapping"/>
            </w:r>
            <w:r>
              <w:t>Server not responding</w:t>
            </w:r>
            <w:r>
              <w:br w:type="textWrapping"/>
            </w:r>
            <w:r>
              <w:t>User not authorized</w:t>
            </w:r>
          </w:p>
        </w:tc>
      </w:tr>
    </w:tbl>
    <w:p w14:paraId="2CC93145">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3D73E149">
      <w:pPr>
        <w:pStyle w:val="138"/>
        <w:numPr>
          <w:ilvl w:val="0"/>
          <w:numId w:val="7"/>
        </w:numPr>
      </w:pPr>
      <w:r>
        <w:t>Request saved</w:t>
      </w:r>
    </w:p>
    <w:p w14:paraId="2196705C">
      <w:pPr>
        <w:pStyle w:val="138"/>
        <w:numPr>
          <w:ilvl w:val="0"/>
          <w:numId w:val="7"/>
        </w:numPr>
      </w:pPr>
      <w:r>
        <w:t>Response logged</w:t>
      </w:r>
    </w:p>
    <w:p w14:paraId="23612DCC">
      <w:pPr>
        <w:pStyle w:val="138"/>
        <w:numPr>
          <w:ilvl w:val="0"/>
          <w:numId w:val="7"/>
        </w:numPr>
      </w:pPr>
      <w:r>
        <w:t>User informed</w:t>
      </w:r>
    </w:p>
    <w:p w14:paraId="6226C3AC">
      <w:r>
        <w:br w:type="page"/>
      </w:r>
    </w:p>
    <w:p w14:paraId="042D9227">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Make Review (UC05)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A6A9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34C8E86">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0B0498E7">
            <w:pPr>
              <w:spacing w:after="160" w:line="259" w:lineRule="auto"/>
            </w:pPr>
            <w:r>
              <w:t>UC05</w:t>
            </w:r>
          </w:p>
        </w:tc>
      </w:tr>
      <w:tr w14:paraId="465A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5424C8F">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0B7FF15B">
            <w:pPr>
              <w:spacing w:after="160" w:line="259" w:lineRule="auto"/>
            </w:pPr>
            <w:r>
              <w:t>Make Review</w:t>
            </w:r>
          </w:p>
        </w:tc>
      </w:tr>
      <w:tr w14:paraId="765B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5E966B0">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06153340">
            <w:pPr>
              <w:spacing w:after="160" w:line="259" w:lineRule="auto"/>
            </w:pPr>
            <w:r>
              <w:t>User</w:t>
            </w:r>
          </w:p>
        </w:tc>
      </w:tr>
      <w:tr w14:paraId="13D15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BA37D14">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0A024302">
            <w:pPr>
              <w:spacing w:after="160" w:line="259" w:lineRule="auto"/>
            </w:pPr>
            <w:r>
              <w:t>Enable the user to make review</w:t>
            </w:r>
          </w:p>
        </w:tc>
      </w:tr>
      <w:tr w14:paraId="5D2F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0DA59C2">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33B26090">
            <w:pPr>
              <w:spacing w:after="160" w:line="259" w:lineRule="auto"/>
            </w:pPr>
            <w:r>
              <w:t>User has access</w:t>
            </w:r>
            <w:r>
              <w:br w:type="textWrapping"/>
            </w:r>
            <w:r>
              <w:t>System is online</w:t>
            </w:r>
            <w:r>
              <w:br w:type="textWrapping"/>
            </w:r>
            <w:r>
              <w:t>Form is visible</w:t>
            </w:r>
          </w:p>
        </w:tc>
      </w:tr>
      <w:tr w14:paraId="43C2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8241EE0">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1CC16EBD">
            <w:pPr>
              <w:spacing w:after="160" w:line="259" w:lineRule="auto"/>
            </w:pPr>
            <w:r>
              <w:t>System validates input</w:t>
            </w:r>
            <w:r>
              <w:br w:type="textWrapping"/>
            </w:r>
            <w:r>
              <w:t>Request is processed</w:t>
            </w:r>
            <w:r>
              <w:br w:type="textWrapping"/>
            </w:r>
            <w:r>
              <w:t>Success message shown</w:t>
            </w:r>
          </w:p>
        </w:tc>
      </w:tr>
      <w:tr w14:paraId="030C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FDC4DA">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7375A374">
            <w:pPr>
              <w:spacing w:after="160" w:line="259" w:lineRule="auto"/>
            </w:pPr>
            <w:r>
              <w:t>Invalid data entered</w:t>
            </w:r>
            <w:r>
              <w:br w:type="textWrapping"/>
            </w:r>
            <w:r>
              <w:t>Server not responding</w:t>
            </w:r>
            <w:r>
              <w:br w:type="textWrapping"/>
            </w:r>
            <w:r>
              <w:t>User not authorized</w:t>
            </w:r>
          </w:p>
        </w:tc>
      </w:tr>
    </w:tbl>
    <w:p w14:paraId="125E5995">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489F661F">
      <w:pPr>
        <w:pStyle w:val="138"/>
        <w:numPr>
          <w:ilvl w:val="0"/>
          <w:numId w:val="7"/>
        </w:numPr>
      </w:pPr>
      <w:r>
        <w:t>Request saved</w:t>
      </w:r>
    </w:p>
    <w:p w14:paraId="261D9E90">
      <w:pPr>
        <w:pStyle w:val="138"/>
        <w:numPr>
          <w:ilvl w:val="0"/>
          <w:numId w:val="7"/>
        </w:numPr>
      </w:pPr>
      <w:r>
        <w:t>Response logged</w:t>
      </w:r>
    </w:p>
    <w:p w14:paraId="5958B1FC">
      <w:pPr>
        <w:pStyle w:val="138"/>
        <w:numPr>
          <w:ilvl w:val="0"/>
          <w:numId w:val="7"/>
        </w:numPr>
      </w:pPr>
      <w:r>
        <w:t>User informed</w:t>
      </w:r>
    </w:p>
    <w:p w14:paraId="3AB0E8D0">
      <w:r>
        <w:br w:type="page"/>
      </w:r>
    </w:p>
    <w:p w14:paraId="2FE04C5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Browse (UC06)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3BF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ADDFBE6">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41159347">
            <w:pPr>
              <w:spacing w:after="160" w:line="259" w:lineRule="auto"/>
            </w:pPr>
            <w:r>
              <w:t>UC06</w:t>
            </w:r>
          </w:p>
        </w:tc>
      </w:tr>
      <w:tr w14:paraId="2701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12C29A0">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364598BF">
            <w:pPr>
              <w:spacing w:after="160" w:line="259" w:lineRule="auto"/>
            </w:pPr>
            <w:r>
              <w:t>Browse</w:t>
            </w:r>
          </w:p>
        </w:tc>
      </w:tr>
      <w:tr w14:paraId="1CE1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2444D4">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5B71193C">
            <w:pPr>
              <w:spacing w:after="160" w:line="259" w:lineRule="auto"/>
            </w:pPr>
            <w:r>
              <w:t>User</w:t>
            </w:r>
          </w:p>
        </w:tc>
      </w:tr>
      <w:tr w14:paraId="47E8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2DB33E8">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4E6305F3">
            <w:pPr>
              <w:spacing w:after="160" w:line="259" w:lineRule="auto"/>
            </w:pPr>
            <w:r>
              <w:t>Enable the user to browse</w:t>
            </w:r>
          </w:p>
        </w:tc>
      </w:tr>
      <w:tr w14:paraId="5937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EC982B3">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03A7D8DC">
            <w:pPr>
              <w:spacing w:after="160" w:line="259" w:lineRule="auto"/>
            </w:pPr>
            <w:r>
              <w:t>User has access</w:t>
            </w:r>
            <w:r>
              <w:br w:type="textWrapping"/>
            </w:r>
            <w:r>
              <w:t>System is online</w:t>
            </w:r>
            <w:r>
              <w:br w:type="textWrapping"/>
            </w:r>
            <w:r>
              <w:t>Form is visible</w:t>
            </w:r>
          </w:p>
        </w:tc>
      </w:tr>
      <w:tr w14:paraId="6D8D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24D5DA0">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5D0D9804">
            <w:pPr>
              <w:spacing w:after="160" w:line="259" w:lineRule="auto"/>
            </w:pPr>
            <w:r>
              <w:t>System validates input</w:t>
            </w:r>
            <w:r>
              <w:br w:type="textWrapping"/>
            </w:r>
            <w:r>
              <w:t>Request is processed</w:t>
            </w:r>
            <w:r>
              <w:br w:type="textWrapping"/>
            </w:r>
            <w:r>
              <w:t>Success message shown</w:t>
            </w:r>
          </w:p>
        </w:tc>
      </w:tr>
      <w:tr w14:paraId="1F84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388D905">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63FA971D">
            <w:pPr>
              <w:spacing w:after="160" w:line="259" w:lineRule="auto"/>
            </w:pPr>
            <w:r>
              <w:t>Invalid data entered</w:t>
            </w:r>
            <w:r>
              <w:br w:type="textWrapping"/>
            </w:r>
            <w:r>
              <w:t>Server not responding</w:t>
            </w:r>
            <w:r>
              <w:br w:type="textWrapping"/>
            </w:r>
            <w:r>
              <w:t>User not authorized</w:t>
            </w:r>
          </w:p>
        </w:tc>
      </w:tr>
    </w:tbl>
    <w:p w14:paraId="2D09B39C">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683C3C44">
      <w:pPr>
        <w:pStyle w:val="138"/>
        <w:numPr>
          <w:ilvl w:val="0"/>
          <w:numId w:val="7"/>
        </w:numPr>
      </w:pPr>
      <w:r>
        <w:t>Request saved</w:t>
      </w:r>
    </w:p>
    <w:p w14:paraId="69E0D950">
      <w:pPr>
        <w:pStyle w:val="138"/>
        <w:numPr>
          <w:ilvl w:val="0"/>
          <w:numId w:val="7"/>
        </w:numPr>
      </w:pPr>
      <w:r>
        <w:t>Response logged</w:t>
      </w:r>
    </w:p>
    <w:p w14:paraId="71FDBF61">
      <w:pPr>
        <w:pStyle w:val="138"/>
        <w:numPr>
          <w:ilvl w:val="0"/>
          <w:numId w:val="7"/>
        </w:numPr>
      </w:pPr>
      <w:r>
        <w:t>User informed</w:t>
      </w:r>
    </w:p>
    <w:p w14:paraId="2EA3ECF7">
      <w:r>
        <w:br w:type="page"/>
      </w:r>
    </w:p>
    <w:p w14:paraId="61C69BF7">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Make Subscription (UC07)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BE8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Borders>
              <w:top w:val="single" w:color="auto" w:sz="4" w:space="0"/>
              <w:left w:val="single" w:color="auto" w:sz="4" w:space="0"/>
              <w:bottom w:val="single" w:color="auto" w:sz="4" w:space="0"/>
              <w:right w:val="single" w:color="auto" w:sz="4" w:space="0"/>
            </w:tcBorders>
          </w:tcPr>
          <w:p w14:paraId="1B5A4393">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70DF2701">
            <w:pPr>
              <w:spacing w:after="160" w:line="259" w:lineRule="auto"/>
            </w:pPr>
            <w:r>
              <w:t>UC07</w:t>
            </w:r>
          </w:p>
        </w:tc>
      </w:tr>
      <w:tr w14:paraId="1870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A9C58B3">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3B03B62D">
            <w:pPr>
              <w:spacing w:after="160" w:line="259" w:lineRule="auto"/>
            </w:pPr>
            <w:r>
              <w:t>Make Subscription</w:t>
            </w:r>
          </w:p>
        </w:tc>
      </w:tr>
      <w:tr w14:paraId="1B85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59471EC">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1AE342C7">
            <w:pPr>
              <w:spacing w:after="160" w:line="259" w:lineRule="auto"/>
            </w:pPr>
            <w:r>
              <w:t>User</w:t>
            </w:r>
          </w:p>
        </w:tc>
      </w:tr>
      <w:tr w14:paraId="0942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DF8FDEA">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0431E59C">
            <w:pPr>
              <w:spacing w:after="160" w:line="259" w:lineRule="auto"/>
            </w:pPr>
            <w:r>
              <w:t>Enable the user to make subscription</w:t>
            </w:r>
          </w:p>
        </w:tc>
      </w:tr>
      <w:tr w14:paraId="7BC5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D721F57">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2E2926E5">
            <w:pPr>
              <w:spacing w:after="160" w:line="259" w:lineRule="auto"/>
            </w:pPr>
            <w:r>
              <w:t>User has access</w:t>
            </w:r>
            <w:r>
              <w:br w:type="textWrapping"/>
            </w:r>
            <w:r>
              <w:t>System is online</w:t>
            </w:r>
            <w:r>
              <w:br w:type="textWrapping"/>
            </w:r>
            <w:r>
              <w:t>Form is visible</w:t>
            </w:r>
          </w:p>
        </w:tc>
      </w:tr>
      <w:tr w14:paraId="3D6C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43A61B9">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7EC3ED1D">
            <w:pPr>
              <w:spacing w:after="160" w:line="259" w:lineRule="auto"/>
            </w:pPr>
            <w:r>
              <w:t>System validates input</w:t>
            </w:r>
            <w:r>
              <w:br w:type="textWrapping"/>
            </w:r>
            <w:r>
              <w:t>Request is processed</w:t>
            </w:r>
            <w:r>
              <w:br w:type="textWrapping"/>
            </w:r>
            <w:r>
              <w:t>Success message shown</w:t>
            </w:r>
          </w:p>
        </w:tc>
      </w:tr>
      <w:tr w14:paraId="0BBF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DB1FD3">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42608445">
            <w:pPr>
              <w:spacing w:after="160" w:line="259" w:lineRule="auto"/>
            </w:pPr>
            <w:r>
              <w:t>Invalid data entered</w:t>
            </w:r>
            <w:r>
              <w:br w:type="textWrapping"/>
            </w:r>
            <w:r>
              <w:t>Server not responding</w:t>
            </w:r>
            <w:r>
              <w:br w:type="textWrapping"/>
            </w:r>
            <w:r>
              <w:t>User not authorized</w:t>
            </w:r>
          </w:p>
        </w:tc>
      </w:tr>
    </w:tbl>
    <w:p w14:paraId="3E7EEF6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26B26FA0">
      <w:pPr>
        <w:pStyle w:val="138"/>
        <w:numPr>
          <w:ilvl w:val="0"/>
          <w:numId w:val="7"/>
        </w:numPr>
      </w:pPr>
      <w:r>
        <w:t>Request saved</w:t>
      </w:r>
    </w:p>
    <w:p w14:paraId="26710B9E">
      <w:pPr>
        <w:pStyle w:val="138"/>
        <w:numPr>
          <w:ilvl w:val="0"/>
          <w:numId w:val="7"/>
        </w:numPr>
      </w:pPr>
      <w:r>
        <w:t>Response logged</w:t>
      </w:r>
    </w:p>
    <w:p w14:paraId="59D7729B">
      <w:pPr>
        <w:pStyle w:val="138"/>
        <w:numPr>
          <w:ilvl w:val="0"/>
          <w:numId w:val="7"/>
        </w:numPr>
      </w:pPr>
      <w:r>
        <w:t>User informed</w:t>
      </w:r>
    </w:p>
    <w:p w14:paraId="395485B7">
      <w:r>
        <w:br w:type="page"/>
      </w:r>
    </w:p>
    <w:p w14:paraId="7A9A9C69">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Prime Subscribe (UC08)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24B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86F6DAB">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05CF06FA">
            <w:pPr>
              <w:spacing w:after="160" w:line="259" w:lineRule="auto"/>
            </w:pPr>
            <w:r>
              <w:t>UC08</w:t>
            </w:r>
          </w:p>
        </w:tc>
      </w:tr>
      <w:tr w14:paraId="7440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DF1DF84">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5318AA09">
            <w:pPr>
              <w:spacing w:after="160" w:line="259" w:lineRule="auto"/>
            </w:pPr>
            <w:r>
              <w:t>Prime Subscribe</w:t>
            </w:r>
          </w:p>
        </w:tc>
      </w:tr>
      <w:tr w14:paraId="389E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78DC39B">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7495F9D5">
            <w:pPr>
              <w:spacing w:after="160" w:line="259" w:lineRule="auto"/>
            </w:pPr>
            <w:r>
              <w:t>User</w:t>
            </w:r>
          </w:p>
        </w:tc>
      </w:tr>
      <w:tr w14:paraId="17C7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B684E6E">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5B95AAD3">
            <w:pPr>
              <w:spacing w:after="160" w:line="259" w:lineRule="auto"/>
            </w:pPr>
            <w:r>
              <w:t>Enable the user to prime subscribe</w:t>
            </w:r>
          </w:p>
        </w:tc>
      </w:tr>
      <w:tr w14:paraId="5F9A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38E6940">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1968ABF9">
            <w:pPr>
              <w:spacing w:after="160" w:line="259" w:lineRule="auto"/>
            </w:pPr>
            <w:r>
              <w:t>User has access</w:t>
            </w:r>
            <w:r>
              <w:br w:type="textWrapping"/>
            </w:r>
            <w:r>
              <w:t>System is online</w:t>
            </w:r>
            <w:r>
              <w:br w:type="textWrapping"/>
            </w:r>
            <w:r>
              <w:t>Form is visible</w:t>
            </w:r>
          </w:p>
        </w:tc>
      </w:tr>
      <w:tr w14:paraId="78EF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63B2802">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167A9D43">
            <w:pPr>
              <w:spacing w:after="160" w:line="259" w:lineRule="auto"/>
            </w:pPr>
            <w:r>
              <w:t>System validates input</w:t>
            </w:r>
            <w:r>
              <w:br w:type="textWrapping"/>
            </w:r>
            <w:r>
              <w:t>Request is processed</w:t>
            </w:r>
            <w:r>
              <w:br w:type="textWrapping"/>
            </w:r>
            <w:r>
              <w:t>Success message shown</w:t>
            </w:r>
          </w:p>
        </w:tc>
      </w:tr>
      <w:tr w14:paraId="0E3C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0AE1CFB">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529A8DBE">
            <w:pPr>
              <w:spacing w:after="160" w:line="259" w:lineRule="auto"/>
            </w:pPr>
            <w:r>
              <w:t>Invalid data entered</w:t>
            </w:r>
            <w:r>
              <w:br w:type="textWrapping"/>
            </w:r>
            <w:r>
              <w:t>Server not responding</w:t>
            </w:r>
            <w:r>
              <w:br w:type="textWrapping"/>
            </w:r>
            <w:r>
              <w:t>User not authorized</w:t>
            </w:r>
          </w:p>
        </w:tc>
      </w:tr>
    </w:tbl>
    <w:p w14:paraId="44F681A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3FD82122">
      <w:pPr>
        <w:pStyle w:val="138"/>
        <w:numPr>
          <w:ilvl w:val="0"/>
          <w:numId w:val="7"/>
        </w:numPr>
      </w:pPr>
      <w:r>
        <w:t>Request saved</w:t>
      </w:r>
    </w:p>
    <w:p w14:paraId="617BE3CD">
      <w:pPr>
        <w:pStyle w:val="138"/>
        <w:numPr>
          <w:ilvl w:val="0"/>
          <w:numId w:val="7"/>
        </w:numPr>
      </w:pPr>
      <w:r>
        <w:t>Response logged</w:t>
      </w:r>
    </w:p>
    <w:p w14:paraId="68DF1021">
      <w:pPr>
        <w:pStyle w:val="138"/>
        <w:numPr>
          <w:ilvl w:val="0"/>
          <w:numId w:val="7"/>
        </w:numPr>
      </w:pPr>
      <w:r>
        <w:t>User informed</w:t>
      </w:r>
    </w:p>
    <w:p w14:paraId="507AA7F7">
      <w:r>
        <w:br w:type="page"/>
      </w:r>
    </w:p>
    <w:p w14:paraId="0C8A90BD">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Request for Guidance (UC09)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F68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ADF6C9D">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2856A797">
            <w:pPr>
              <w:spacing w:after="160" w:line="259" w:lineRule="auto"/>
            </w:pPr>
            <w:r>
              <w:t>UC09</w:t>
            </w:r>
          </w:p>
        </w:tc>
      </w:tr>
      <w:tr w14:paraId="2800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81C3F1C">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6EAE18F8">
            <w:pPr>
              <w:spacing w:after="160" w:line="259" w:lineRule="auto"/>
            </w:pPr>
            <w:r>
              <w:t>Request for Guidance</w:t>
            </w:r>
          </w:p>
        </w:tc>
      </w:tr>
      <w:tr w14:paraId="12C8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221EFF2">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2AFEF9F9">
            <w:pPr>
              <w:spacing w:after="160" w:line="259" w:lineRule="auto"/>
            </w:pPr>
            <w:r>
              <w:t>User</w:t>
            </w:r>
          </w:p>
        </w:tc>
      </w:tr>
      <w:tr w14:paraId="0D3B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091F1F6">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69FC404F">
            <w:pPr>
              <w:spacing w:after="160" w:line="259" w:lineRule="auto"/>
            </w:pPr>
            <w:r>
              <w:t>Enable the user to request for guidance</w:t>
            </w:r>
          </w:p>
        </w:tc>
      </w:tr>
      <w:tr w14:paraId="672D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17EB92C">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0592AE18">
            <w:pPr>
              <w:spacing w:after="160" w:line="259" w:lineRule="auto"/>
            </w:pPr>
            <w:r>
              <w:t>User has access</w:t>
            </w:r>
            <w:r>
              <w:br w:type="textWrapping"/>
            </w:r>
            <w:r>
              <w:t>System is online</w:t>
            </w:r>
            <w:r>
              <w:br w:type="textWrapping"/>
            </w:r>
            <w:r>
              <w:t>Form is visible</w:t>
            </w:r>
          </w:p>
        </w:tc>
      </w:tr>
      <w:tr w14:paraId="3CFF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A3E6EEF">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2832B964">
            <w:pPr>
              <w:spacing w:after="160" w:line="259" w:lineRule="auto"/>
            </w:pPr>
            <w:r>
              <w:t>System validates input</w:t>
            </w:r>
            <w:r>
              <w:br w:type="textWrapping"/>
            </w:r>
            <w:r>
              <w:t>Request is processed</w:t>
            </w:r>
            <w:r>
              <w:br w:type="textWrapping"/>
            </w:r>
            <w:r>
              <w:t>Success message shown</w:t>
            </w:r>
          </w:p>
        </w:tc>
      </w:tr>
      <w:tr w14:paraId="35E3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DCCB446">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512C91D5">
            <w:pPr>
              <w:spacing w:after="160" w:line="259" w:lineRule="auto"/>
            </w:pPr>
            <w:r>
              <w:t>Invalid data entered</w:t>
            </w:r>
            <w:r>
              <w:br w:type="textWrapping"/>
            </w:r>
            <w:r>
              <w:t>Server not responding</w:t>
            </w:r>
            <w:r>
              <w:br w:type="textWrapping"/>
            </w:r>
            <w:r>
              <w:t>User not authorized</w:t>
            </w:r>
          </w:p>
        </w:tc>
      </w:tr>
    </w:tbl>
    <w:p w14:paraId="7395C98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54608BD1">
      <w:pPr>
        <w:pStyle w:val="138"/>
        <w:numPr>
          <w:ilvl w:val="0"/>
          <w:numId w:val="7"/>
        </w:numPr>
      </w:pPr>
      <w:r>
        <w:t>Request saved</w:t>
      </w:r>
    </w:p>
    <w:p w14:paraId="16E0BA0E">
      <w:pPr>
        <w:pStyle w:val="138"/>
        <w:numPr>
          <w:ilvl w:val="0"/>
          <w:numId w:val="7"/>
        </w:numPr>
      </w:pPr>
      <w:r>
        <w:t>Response logged</w:t>
      </w:r>
    </w:p>
    <w:p w14:paraId="464E587E">
      <w:pPr>
        <w:pStyle w:val="138"/>
        <w:numPr>
          <w:ilvl w:val="0"/>
          <w:numId w:val="7"/>
        </w:numPr>
      </w:pPr>
      <w:r>
        <w:t>User informed</w:t>
      </w:r>
    </w:p>
    <w:p w14:paraId="46A5B676">
      <w:r>
        <w:br w:type="page"/>
      </w:r>
    </w:p>
    <w:p w14:paraId="5E559AC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Get Recommendation (UC10)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EE0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52033FE">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0F774D60">
            <w:pPr>
              <w:spacing w:after="160" w:line="259" w:lineRule="auto"/>
            </w:pPr>
            <w:r>
              <w:t>UC10</w:t>
            </w:r>
          </w:p>
        </w:tc>
      </w:tr>
      <w:tr w14:paraId="5FC9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58E77CD">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6596A872">
            <w:pPr>
              <w:spacing w:after="160" w:line="259" w:lineRule="auto"/>
            </w:pPr>
            <w:r>
              <w:t>Get Recommendation</w:t>
            </w:r>
          </w:p>
        </w:tc>
      </w:tr>
      <w:tr w14:paraId="51EF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E2C4E7B">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44CB9A67">
            <w:pPr>
              <w:spacing w:after="160" w:line="259" w:lineRule="auto"/>
            </w:pPr>
            <w:r>
              <w:t>System</w:t>
            </w:r>
          </w:p>
        </w:tc>
      </w:tr>
      <w:tr w14:paraId="6E8A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0963219">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7D0CC910">
            <w:pPr>
              <w:spacing w:after="160" w:line="259" w:lineRule="auto"/>
            </w:pPr>
            <w:r>
              <w:t>Enable the system to get recommendation</w:t>
            </w:r>
          </w:p>
        </w:tc>
      </w:tr>
      <w:tr w14:paraId="6D34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D63BF34">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06AB1AEA">
            <w:pPr>
              <w:spacing w:after="160" w:line="259" w:lineRule="auto"/>
            </w:pPr>
            <w:r>
              <w:t>User has access</w:t>
            </w:r>
            <w:r>
              <w:br w:type="textWrapping"/>
            </w:r>
            <w:r>
              <w:t>System is online</w:t>
            </w:r>
            <w:r>
              <w:br w:type="textWrapping"/>
            </w:r>
            <w:r>
              <w:t>Form is visible</w:t>
            </w:r>
          </w:p>
        </w:tc>
      </w:tr>
      <w:tr w14:paraId="5FCC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8C191B6">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04FFAE3D">
            <w:pPr>
              <w:spacing w:after="160" w:line="259" w:lineRule="auto"/>
            </w:pPr>
            <w:r>
              <w:t>System validates input</w:t>
            </w:r>
            <w:r>
              <w:br w:type="textWrapping"/>
            </w:r>
            <w:r>
              <w:t>Request is processed</w:t>
            </w:r>
            <w:r>
              <w:br w:type="textWrapping"/>
            </w:r>
            <w:r>
              <w:t>Success message shown</w:t>
            </w:r>
          </w:p>
        </w:tc>
      </w:tr>
      <w:tr w14:paraId="1428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402C311">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69023140">
            <w:pPr>
              <w:spacing w:after="160" w:line="259" w:lineRule="auto"/>
            </w:pPr>
            <w:r>
              <w:t>Invalid data entered</w:t>
            </w:r>
            <w:r>
              <w:br w:type="textWrapping"/>
            </w:r>
            <w:r>
              <w:t>Server not responding</w:t>
            </w:r>
            <w:r>
              <w:br w:type="textWrapping"/>
            </w:r>
            <w:r>
              <w:t>User not authorized</w:t>
            </w:r>
          </w:p>
        </w:tc>
      </w:tr>
    </w:tbl>
    <w:p w14:paraId="686F782E">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17625CD9">
      <w:pPr>
        <w:pStyle w:val="138"/>
        <w:numPr>
          <w:ilvl w:val="0"/>
          <w:numId w:val="7"/>
        </w:numPr>
      </w:pPr>
      <w:r>
        <w:t>Request saved</w:t>
      </w:r>
    </w:p>
    <w:p w14:paraId="3390A608">
      <w:pPr>
        <w:pStyle w:val="138"/>
        <w:numPr>
          <w:ilvl w:val="0"/>
          <w:numId w:val="7"/>
        </w:numPr>
      </w:pPr>
      <w:r>
        <w:t>Response logged</w:t>
      </w:r>
    </w:p>
    <w:p w14:paraId="4F3E5965">
      <w:pPr>
        <w:pStyle w:val="138"/>
        <w:numPr>
          <w:ilvl w:val="0"/>
          <w:numId w:val="7"/>
        </w:numPr>
      </w:pPr>
      <w:r>
        <w:t>User informed</w:t>
      </w:r>
    </w:p>
    <w:p w14:paraId="25F86563">
      <w:r>
        <w:br w:type="page"/>
      </w:r>
    </w:p>
    <w:p w14:paraId="45565DC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Search (UC11)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A5B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D5995AF">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10D018FE">
            <w:pPr>
              <w:spacing w:after="160" w:line="259" w:lineRule="auto"/>
            </w:pPr>
            <w:r>
              <w:t>UC11</w:t>
            </w:r>
          </w:p>
        </w:tc>
      </w:tr>
      <w:tr w14:paraId="57B1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46A921E">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47746775">
            <w:pPr>
              <w:spacing w:after="160" w:line="259" w:lineRule="auto"/>
            </w:pPr>
            <w:r>
              <w:t>Search</w:t>
            </w:r>
          </w:p>
        </w:tc>
      </w:tr>
      <w:tr w14:paraId="59C7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C72AB61">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36258E11">
            <w:pPr>
              <w:spacing w:after="160" w:line="259" w:lineRule="auto"/>
            </w:pPr>
            <w:r>
              <w:t>User</w:t>
            </w:r>
          </w:p>
        </w:tc>
      </w:tr>
      <w:tr w14:paraId="3D50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73EA115">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68B6866E">
            <w:pPr>
              <w:spacing w:after="160" w:line="259" w:lineRule="auto"/>
            </w:pPr>
            <w:r>
              <w:t>Enable the user to search</w:t>
            </w:r>
          </w:p>
        </w:tc>
      </w:tr>
      <w:tr w14:paraId="05F4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71DE28D">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608914E9">
            <w:pPr>
              <w:spacing w:after="160" w:line="259" w:lineRule="auto"/>
            </w:pPr>
            <w:r>
              <w:t>User has access</w:t>
            </w:r>
            <w:r>
              <w:br w:type="textWrapping"/>
            </w:r>
            <w:r>
              <w:t>System is online</w:t>
            </w:r>
            <w:r>
              <w:br w:type="textWrapping"/>
            </w:r>
            <w:r>
              <w:t>Form is visible</w:t>
            </w:r>
          </w:p>
        </w:tc>
      </w:tr>
      <w:tr w14:paraId="3476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06612A9">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66E68481">
            <w:pPr>
              <w:spacing w:after="160" w:line="259" w:lineRule="auto"/>
            </w:pPr>
            <w:r>
              <w:t>System validates input</w:t>
            </w:r>
            <w:r>
              <w:br w:type="textWrapping"/>
            </w:r>
            <w:r>
              <w:t>Request is processed</w:t>
            </w:r>
            <w:r>
              <w:br w:type="textWrapping"/>
            </w:r>
            <w:r>
              <w:t>Success message shown</w:t>
            </w:r>
          </w:p>
        </w:tc>
      </w:tr>
      <w:tr w14:paraId="495E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7CFBD64">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37A17DAB">
            <w:pPr>
              <w:spacing w:after="160" w:line="259" w:lineRule="auto"/>
            </w:pPr>
            <w:r>
              <w:t>Invalid data entered</w:t>
            </w:r>
            <w:r>
              <w:br w:type="textWrapping"/>
            </w:r>
            <w:r>
              <w:t>Server not responding</w:t>
            </w:r>
            <w:r>
              <w:br w:type="textWrapping"/>
            </w:r>
            <w:r>
              <w:t>User not authorized</w:t>
            </w:r>
          </w:p>
        </w:tc>
      </w:tr>
    </w:tbl>
    <w:p w14:paraId="5918DED2">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2A290B63">
      <w:pPr>
        <w:pStyle w:val="138"/>
        <w:numPr>
          <w:ilvl w:val="0"/>
          <w:numId w:val="7"/>
        </w:numPr>
      </w:pPr>
      <w:r>
        <w:t>Request saved</w:t>
      </w:r>
    </w:p>
    <w:p w14:paraId="03A69A6D">
      <w:pPr>
        <w:pStyle w:val="138"/>
        <w:numPr>
          <w:ilvl w:val="0"/>
          <w:numId w:val="7"/>
        </w:numPr>
      </w:pPr>
      <w:r>
        <w:t>Response logged</w:t>
      </w:r>
    </w:p>
    <w:p w14:paraId="297F09B0">
      <w:pPr>
        <w:pStyle w:val="138"/>
        <w:numPr>
          <w:ilvl w:val="0"/>
          <w:numId w:val="7"/>
        </w:numPr>
      </w:pPr>
      <w:r>
        <w:t>User informed</w:t>
      </w:r>
    </w:p>
    <w:p w14:paraId="09A3605C">
      <w:r>
        <w:br w:type="page"/>
      </w:r>
    </w:p>
    <w:p w14:paraId="5BB45E78">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Make Payment (UC12)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81B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Borders>
              <w:top w:val="single" w:color="auto" w:sz="4" w:space="0"/>
              <w:left w:val="single" w:color="auto" w:sz="4" w:space="0"/>
              <w:bottom w:val="single" w:color="auto" w:sz="4" w:space="0"/>
              <w:right w:val="single" w:color="auto" w:sz="4" w:space="0"/>
            </w:tcBorders>
          </w:tcPr>
          <w:p w14:paraId="31991283">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5867FB2A">
            <w:pPr>
              <w:spacing w:after="160" w:line="259" w:lineRule="auto"/>
            </w:pPr>
            <w:r>
              <w:t>UC12</w:t>
            </w:r>
          </w:p>
        </w:tc>
      </w:tr>
      <w:tr w14:paraId="501C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AE65B39">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32465AF9">
            <w:pPr>
              <w:spacing w:after="160" w:line="259" w:lineRule="auto"/>
            </w:pPr>
            <w:r>
              <w:t>Make Payment</w:t>
            </w:r>
          </w:p>
        </w:tc>
      </w:tr>
      <w:tr w14:paraId="5DC2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9AFF5A8">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6E701AD3">
            <w:pPr>
              <w:spacing w:after="160" w:line="259" w:lineRule="auto"/>
            </w:pPr>
            <w:r>
              <w:t>User</w:t>
            </w:r>
          </w:p>
        </w:tc>
      </w:tr>
      <w:tr w14:paraId="2B90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920460">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37BEBE21">
            <w:pPr>
              <w:spacing w:after="160" w:line="259" w:lineRule="auto"/>
            </w:pPr>
            <w:r>
              <w:t>Enable the user to make payment</w:t>
            </w:r>
          </w:p>
        </w:tc>
      </w:tr>
      <w:tr w14:paraId="1F8B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9CF31BA">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4CB38F40">
            <w:pPr>
              <w:spacing w:after="160" w:line="259" w:lineRule="auto"/>
            </w:pPr>
            <w:r>
              <w:t>User has access</w:t>
            </w:r>
            <w:r>
              <w:br w:type="textWrapping"/>
            </w:r>
            <w:r>
              <w:t>System is online</w:t>
            </w:r>
            <w:r>
              <w:br w:type="textWrapping"/>
            </w:r>
            <w:r>
              <w:t>Form is visible</w:t>
            </w:r>
          </w:p>
        </w:tc>
      </w:tr>
      <w:tr w14:paraId="61BC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2D0696A">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5068DB94">
            <w:pPr>
              <w:spacing w:after="160" w:line="259" w:lineRule="auto"/>
            </w:pPr>
            <w:r>
              <w:t>System validates input</w:t>
            </w:r>
            <w:r>
              <w:br w:type="textWrapping"/>
            </w:r>
            <w:r>
              <w:t>Request is processed</w:t>
            </w:r>
            <w:r>
              <w:br w:type="textWrapping"/>
            </w:r>
            <w:r>
              <w:t>Success message shown</w:t>
            </w:r>
          </w:p>
        </w:tc>
      </w:tr>
      <w:tr w14:paraId="29DE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9C5572D">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42AE0ABA">
            <w:pPr>
              <w:spacing w:after="160" w:line="259" w:lineRule="auto"/>
            </w:pPr>
            <w:r>
              <w:t>Invalid data entered</w:t>
            </w:r>
            <w:r>
              <w:br w:type="textWrapping"/>
            </w:r>
            <w:r>
              <w:t>Server not responding</w:t>
            </w:r>
            <w:r>
              <w:br w:type="textWrapping"/>
            </w:r>
            <w:r>
              <w:t>User not authorized</w:t>
            </w:r>
          </w:p>
        </w:tc>
      </w:tr>
    </w:tbl>
    <w:p w14:paraId="50ADD09A">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37288E0B">
      <w:pPr>
        <w:pStyle w:val="138"/>
        <w:numPr>
          <w:ilvl w:val="0"/>
          <w:numId w:val="7"/>
        </w:numPr>
      </w:pPr>
      <w:r>
        <w:t>Request saved</w:t>
      </w:r>
    </w:p>
    <w:p w14:paraId="29DE1DA1">
      <w:pPr>
        <w:pStyle w:val="138"/>
        <w:numPr>
          <w:ilvl w:val="0"/>
          <w:numId w:val="7"/>
        </w:numPr>
      </w:pPr>
      <w:r>
        <w:t>Response logged</w:t>
      </w:r>
    </w:p>
    <w:p w14:paraId="492376F7">
      <w:pPr>
        <w:pStyle w:val="138"/>
        <w:numPr>
          <w:ilvl w:val="0"/>
          <w:numId w:val="7"/>
        </w:numPr>
      </w:pPr>
      <w:r>
        <w:t>User informed</w:t>
      </w:r>
    </w:p>
    <w:p w14:paraId="7097B486">
      <w:r>
        <w:br w:type="page"/>
      </w:r>
    </w:p>
    <w:p w14:paraId="06F56DD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Pay by Card (UC13)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4DD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084BACA">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4EFE8264">
            <w:pPr>
              <w:spacing w:after="160" w:line="259" w:lineRule="auto"/>
            </w:pPr>
            <w:r>
              <w:t>UC13</w:t>
            </w:r>
          </w:p>
        </w:tc>
      </w:tr>
      <w:tr w14:paraId="0483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14341F8">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0C466AFD">
            <w:pPr>
              <w:spacing w:after="160" w:line="259" w:lineRule="auto"/>
            </w:pPr>
            <w:r>
              <w:t>Pay by Card</w:t>
            </w:r>
          </w:p>
        </w:tc>
      </w:tr>
      <w:tr w14:paraId="08F8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56095C0">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555DC26C">
            <w:pPr>
              <w:spacing w:after="160" w:line="259" w:lineRule="auto"/>
            </w:pPr>
            <w:r>
              <w:t>User</w:t>
            </w:r>
          </w:p>
        </w:tc>
      </w:tr>
      <w:tr w14:paraId="6A43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50660CB">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20BC1374">
            <w:pPr>
              <w:spacing w:after="160" w:line="259" w:lineRule="auto"/>
            </w:pPr>
            <w:r>
              <w:t>Enable the user to pay by card</w:t>
            </w:r>
          </w:p>
        </w:tc>
      </w:tr>
      <w:tr w14:paraId="56C2C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BA7B41C">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5BB55676">
            <w:pPr>
              <w:spacing w:after="160" w:line="259" w:lineRule="auto"/>
            </w:pPr>
            <w:r>
              <w:t>User has access</w:t>
            </w:r>
            <w:r>
              <w:br w:type="textWrapping"/>
            </w:r>
            <w:r>
              <w:t>System is online</w:t>
            </w:r>
            <w:r>
              <w:br w:type="textWrapping"/>
            </w:r>
            <w:r>
              <w:t>Form is visible</w:t>
            </w:r>
          </w:p>
        </w:tc>
      </w:tr>
      <w:tr w14:paraId="7527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86DA984">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720CEE83">
            <w:pPr>
              <w:spacing w:after="160" w:line="259" w:lineRule="auto"/>
            </w:pPr>
            <w:r>
              <w:t>System validates input</w:t>
            </w:r>
            <w:r>
              <w:br w:type="textWrapping"/>
            </w:r>
            <w:r>
              <w:t>Request is processed</w:t>
            </w:r>
            <w:r>
              <w:br w:type="textWrapping"/>
            </w:r>
            <w:r>
              <w:t>Success message shown</w:t>
            </w:r>
          </w:p>
        </w:tc>
      </w:tr>
      <w:tr w14:paraId="3A91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69BCD5">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2E7E33B0">
            <w:pPr>
              <w:spacing w:after="160" w:line="259" w:lineRule="auto"/>
            </w:pPr>
            <w:r>
              <w:t>Invalid data entered</w:t>
            </w:r>
            <w:r>
              <w:br w:type="textWrapping"/>
            </w:r>
            <w:r>
              <w:t>Server not responding</w:t>
            </w:r>
            <w:r>
              <w:br w:type="textWrapping"/>
            </w:r>
            <w:r>
              <w:t>User not authorized</w:t>
            </w:r>
          </w:p>
        </w:tc>
      </w:tr>
    </w:tbl>
    <w:p w14:paraId="00D78F6C">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68A5D8DB">
      <w:pPr>
        <w:pStyle w:val="138"/>
        <w:numPr>
          <w:ilvl w:val="0"/>
          <w:numId w:val="7"/>
        </w:numPr>
      </w:pPr>
      <w:r>
        <w:t>Request saved</w:t>
      </w:r>
    </w:p>
    <w:p w14:paraId="3D7D335C">
      <w:pPr>
        <w:pStyle w:val="138"/>
        <w:numPr>
          <w:ilvl w:val="0"/>
          <w:numId w:val="7"/>
        </w:numPr>
      </w:pPr>
      <w:r>
        <w:t>Response logged</w:t>
      </w:r>
    </w:p>
    <w:p w14:paraId="072821A6">
      <w:pPr>
        <w:pStyle w:val="138"/>
        <w:numPr>
          <w:ilvl w:val="0"/>
          <w:numId w:val="7"/>
        </w:numPr>
      </w:pPr>
      <w:r>
        <w:t>User informed</w:t>
      </w:r>
    </w:p>
    <w:p w14:paraId="299F8CE3">
      <w:r>
        <w:br w:type="page"/>
      </w:r>
    </w:p>
    <w:p w14:paraId="68ECA10D">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Buy eGifts (UC14)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32E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8EB5F97">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58BF04F6">
            <w:pPr>
              <w:spacing w:after="160" w:line="259" w:lineRule="auto"/>
            </w:pPr>
            <w:r>
              <w:t>UC14</w:t>
            </w:r>
          </w:p>
        </w:tc>
      </w:tr>
      <w:tr w14:paraId="2E85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924707">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79BBA3BE">
            <w:pPr>
              <w:spacing w:after="160" w:line="259" w:lineRule="auto"/>
            </w:pPr>
            <w:r>
              <w:t>Buy eGifts</w:t>
            </w:r>
          </w:p>
        </w:tc>
      </w:tr>
      <w:tr w14:paraId="5DD5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836E4B8">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4CF13D9C">
            <w:pPr>
              <w:spacing w:after="160" w:line="259" w:lineRule="auto"/>
            </w:pPr>
            <w:r>
              <w:t>User</w:t>
            </w:r>
          </w:p>
        </w:tc>
      </w:tr>
      <w:tr w14:paraId="47EE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04B93C2">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4E705EB4">
            <w:pPr>
              <w:spacing w:after="160" w:line="259" w:lineRule="auto"/>
            </w:pPr>
            <w:r>
              <w:t>Enable the user to buy egifts</w:t>
            </w:r>
          </w:p>
        </w:tc>
      </w:tr>
      <w:tr w14:paraId="75AD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1C6A3DB">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0C88C302">
            <w:pPr>
              <w:spacing w:after="160" w:line="259" w:lineRule="auto"/>
            </w:pPr>
            <w:r>
              <w:t>User has access</w:t>
            </w:r>
            <w:r>
              <w:br w:type="textWrapping"/>
            </w:r>
            <w:r>
              <w:t>System is online</w:t>
            </w:r>
            <w:r>
              <w:br w:type="textWrapping"/>
            </w:r>
            <w:r>
              <w:t>Form is visible</w:t>
            </w:r>
          </w:p>
        </w:tc>
      </w:tr>
      <w:tr w14:paraId="25B1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74E4CC6">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01E412CA">
            <w:pPr>
              <w:spacing w:after="160" w:line="259" w:lineRule="auto"/>
            </w:pPr>
            <w:r>
              <w:t>System validates input</w:t>
            </w:r>
            <w:r>
              <w:br w:type="textWrapping"/>
            </w:r>
            <w:r>
              <w:t>Request is processed</w:t>
            </w:r>
            <w:r>
              <w:br w:type="textWrapping"/>
            </w:r>
            <w:r>
              <w:t>Success message shown</w:t>
            </w:r>
          </w:p>
        </w:tc>
      </w:tr>
      <w:tr w14:paraId="5E145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2D9C76C">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17C43AE6">
            <w:pPr>
              <w:spacing w:after="160" w:line="259" w:lineRule="auto"/>
            </w:pPr>
            <w:r>
              <w:t>Invalid data entered</w:t>
            </w:r>
            <w:r>
              <w:br w:type="textWrapping"/>
            </w:r>
            <w:r>
              <w:t>Server not responding</w:t>
            </w:r>
            <w:r>
              <w:br w:type="textWrapping"/>
            </w:r>
            <w:r>
              <w:t>User not authorized</w:t>
            </w:r>
          </w:p>
        </w:tc>
      </w:tr>
    </w:tbl>
    <w:p w14:paraId="4DCE9B87">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0A3173D8">
      <w:pPr>
        <w:pStyle w:val="138"/>
        <w:numPr>
          <w:ilvl w:val="0"/>
          <w:numId w:val="7"/>
        </w:numPr>
      </w:pPr>
      <w:r>
        <w:t>Request saved</w:t>
      </w:r>
    </w:p>
    <w:p w14:paraId="2635EB3B">
      <w:pPr>
        <w:pStyle w:val="138"/>
        <w:numPr>
          <w:ilvl w:val="0"/>
          <w:numId w:val="7"/>
        </w:numPr>
      </w:pPr>
      <w:r>
        <w:t>Response logged</w:t>
      </w:r>
    </w:p>
    <w:p w14:paraId="7D8DEE07">
      <w:pPr>
        <w:pStyle w:val="138"/>
        <w:numPr>
          <w:ilvl w:val="0"/>
          <w:numId w:val="7"/>
        </w:numPr>
      </w:pPr>
      <w:r>
        <w:t>User informed</w:t>
      </w:r>
    </w:p>
    <w:p w14:paraId="48F17A34">
      <w:r>
        <w:br w:type="page"/>
      </w:r>
    </w:p>
    <w:p w14:paraId="72E9F9E0">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Send eGifts (UC15)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827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523F02D">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1EC1B41C">
            <w:pPr>
              <w:spacing w:after="160" w:line="259" w:lineRule="auto"/>
            </w:pPr>
            <w:r>
              <w:t>UC15</w:t>
            </w:r>
          </w:p>
        </w:tc>
      </w:tr>
      <w:tr w14:paraId="61B2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6DF4FDD">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2007AE33">
            <w:pPr>
              <w:spacing w:after="160" w:line="259" w:lineRule="auto"/>
            </w:pPr>
            <w:r>
              <w:t>Send eGifts</w:t>
            </w:r>
          </w:p>
        </w:tc>
      </w:tr>
      <w:tr w14:paraId="6033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B577E85">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069D6B8B">
            <w:pPr>
              <w:spacing w:after="160" w:line="259" w:lineRule="auto"/>
            </w:pPr>
            <w:r>
              <w:t>System</w:t>
            </w:r>
          </w:p>
        </w:tc>
      </w:tr>
      <w:tr w14:paraId="0DE2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E4198CC">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258F84B5">
            <w:pPr>
              <w:spacing w:after="160" w:line="259" w:lineRule="auto"/>
            </w:pPr>
            <w:r>
              <w:t>Enable the system to send egifts</w:t>
            </w:r>
          </w:p>
        </w:tc>
      </w:tr>
      <w:tr w14:paraId="09711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0413142">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700BA2CA">
            <w:pPr>
              <w:spacing w:after="160" w:line="259" w:lineRule="auto"/>
            </w:pPr>
            <w:r>
              <w:t>User has access</w:t>
            </w:r>
            <w:r>
              <w:br w:type="textWrapping"/>
            </w:r>
            <w:r>
              <w:t>System is online</w:t>
            </w:r>
            <w:r>
              <w:br w:type="textWrapping"/>
            </w:r>
            <w:r>
              <w:t>Form is visible</w:t>
            </w:r>
          </w:p>
        </w:tc>
      </w:tr>
      <w:tr w14:paraId="3ED4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3543522">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60873A4F">
            <w:pPr>
              <w:spacing w:after="160" w:line="259" w:lineRule="auto"/>
            </w:pPr>
            <w:r>
              <w:t>System validates input</w:t>
            </w:r>
            <w:r>
              <w:br w:type="textWrapping"/>
            </w:r>
            <w:r>
              <w:t>Request is processed</w:t>
            </w:r>
            <w:r>
              <w:br w:type="textWrapping"/>
            </w:r>
            <w:r>
              <w:t>Success message shown</w:t>
            </w:r>
          </w:p>
        </w:tc>
      </w:tr>
      <w:tr w14:paraId="609D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37736F7">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0F8446D3">
            <w:pPr>
              <w:spacing w:after="160" w:line="259" w:lineRule="auto"/>
            </w:pPr>
            <w:r>
              <w:t>Invalid data entered</w:t>
            </w:r>
            <w:r>
              <w:br w:type="textWrapping"/>
            </w:r>
            <w:r>
              <w:t>Server not responding</w:t>
            </w:r>
            <w:r>
              <w:br w:type="textWrapping"/>
            </w:r>
            <w:r>
              <w:t>User not authorized</w:t>
            </w:r>
          </w:p>
        </w:tc>
      </w:tr>
    </w:tbl>
    <w:p w14:paraId="1E5F297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43C726B4">
      <w:pPr>
        <w:pStyle w:val="138"/>
        <w:numPr>
          <w:ilvl w:val="0"/>
          <w:numId w:val="7"/>
        </w:numPr>
      </w:pPr>
      <w:r>
        <w:t>Request saved</w:t>
      </w:r>
    </w:p>
    <w:p w14:paraId="4A24AB1F">
      <w:pPr>
        <w:pStyle w:val="138"/>
        <w:numPr>
          <w:ilvl w:val="0"/>
          <w:numId w:val="7"/>
        </w:numPr>
      </w:pPr>
      <w:r>
        <w:t>Response logged</w:t>
      </w:r>
    </w:p>
    <w:p w14:paraId="7BC59508">
      <w:pPr>
        <w:pStyle w:val="138"/>
        <w:numPr>
          <w:ilvl w:val="0"/>
          <w:numId w:val="7"/>
        </w:numPr>
      </w:pPr>
      <w:r>
        <w:t>User informed</w:t>
      </w:r>
    </w:p>
    <w:p w14:paraId="65F34CC3">
      <w:r>
        <w:br w:type="page"/>
      </w:r>
    </w:p>
    <w:p w14:paraId="41D4D498">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Invite Friends (UC16)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E0D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CEC9972">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3BC7762B">
            <w:pPr>
              <w:spacing w:after="160" w:line="259" w:lineRule="auto"/>
            </w:pPr>
            <w:r>
              <w:t>UC16</w:t>
            </w:r>
          </w:p>
        </w:tc>
      </w:tr>
      <w:tr w14:paraId="16F2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7E89D78">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01EDB2D4">
            <w:pPr>
              <w:spacing w:after="160" w:line="259" w:lineRule="auto"/>
            </w:pPr>
            <w:r>
              <w:t>Invite Friends</w:t>
            </w:r>
          </w:p>
        </w:tc>
      </w:tr>
      <w:tr w14:paraId="472E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28C68A9">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3F980CC3">
            <w:pPr>
              <w:spacing w:after="160" w:line="259" w:lineRule="auto"/>
            </w:pPr>
            <w:r>
              <w:t>User</w:t>
            </w:r>
          </w:p>
        </w:tc>
      </w:tr>
      <w:tr w14:paraId="35D6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A5346A6">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47CA4571">
            <w:pPr>
              <w:spacing w:after="160" w:line="259" w:lineRule="auto"/>
            </w:pPr>
            <w:r>
              <w:t>Enable the user to invite friends</w:t>
            </w:r>
          </w:p>
        </w:tc>
      </w:tr>
      <w:tr w14:paraId="414E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D581E2D">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088A6B9C">
            <w:pPr>
              <w:spacing w:after="160" w:line="259" w:lineRule="auto"/>
            </w:pPr>
            <w:r>
              <w:t>User has access</w:t>
            </w:r>
            <w:r>
              <w:br w:type="textWrapping"/>
            </w:r>
            <w:r>
              <w:t>System is online</w:t>
            </w:r>
            <w:r>
              <w:br w:type="textWrapping"/>
            </w:r>
            <w:r>
              <w:t>Form is visible</w:t>
            </w:r>
          </w:p>
        </w:tc>
      </w:tr>
      <w:tr w14:paraId="445A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B547BAE">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43198040">
            <w:pPr>
              <w:spacing w:after="160" w:line="259" w:lineRule="auto"/>
            </w:pPr>
            <w:r>
              <w:t>System validates input</w:t>
            </w:r>
            <w:r>
              <w:br w:type="textWrapping"/>
            </w:r>
            <w:r>
              <w:t>Request is processed</w:t>
            </w:r>
            <w:r>
              <w:br w:type="textWrapping"/>
            </w:r>
            <w:r>
              <w:t>Success message shown</w:t>
            </w:r>
          </w:p>
        </w:tc>
      </w:tr>
      <w:tr w14:paraId="5B0D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BCD36A5">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1AB634A1">
            <w:pPr>
              <w:spacing w:after="160" w:line="259" w:lineRule="auto"/>
            </w:pPr>
            <w:r>
              <w:t>Invalid data entered</w:t>
            </w:r>
            <w:r>
              <w:br w:type="textWrapping"/>
            </w:r>
            <w:r>
              <w:t>Server not responding</w:t>
            </w:r>
            <w:r>
              <w:br w:type="textWrapping"/>
            </w:r>
            <w:r>
              <w:t>User not authorized</w:t>
            </w:r>
          </w:p>
        </w:tc>
      </w:tr>
    </w:tbl>
    <w:p w14:paraId="3C4E02C0">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17CC5C37">
      <w:pPr>
        <w:pStyle w:val="138"/>
        <w:numPr>
          <w:ilvl w:val="0"/>
          <w:numId w:val="7"/>
        </w:numPr>
      </w:pPr>
      <w:r>
        <w:t>Request saved</w:t>
      </w:r>
    </w:p>
    <w:p w14:paraId="15FA6301">
      <w:pPr>
        <w:pStyle w:val="138"/>
        <w:numPr>
          <w:ilvl w:val="0"/>
          <w:numId w:val="7"/>
        </w:numPr>
      </w:pPr>
      <w:r>
        <w:t>Response logged</w:t>
      </w:r>
    </w:p>
    <w:p w14:paraId="41B4D99B">
      <w:pPr>
        <w:pStyle w:val="138"/>
        <w:numPr>
          <w:ilvl w:val="0"/>
          <w:numId w:val="7"/>
        </w:numPr>
      </w:pPr>
      <w:r>
        <w:t>User informed</w:t>
      </w:r>
    </w:p>
    <w:p w14:paraId="520CEAA5">
      <w:r>
        <w:br w:type="page"/>
      </w:r>
    </w:p>
    <w:p w14:paraId="5492A5E4">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Have Discount (UC17)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AFD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8F2EF87">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3ADBBD66">
            <w:pPr>
              <w:spacing w:after="160" w:line="259" w:lineRule="auto"/>
            </w:pPr>
            <w:r>
              <w:t>UC17</w:t>
            </w:r>
          </w:p>
        </w:tc>
      </w:tr>
      <w:tr w14:paraId="172B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458EF51">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32E1B00C">
            <w:pPr>
              <w:spacing w:after="160" w:line="259" w:lineRule="auto"/>
            </w:pPr>
            <w:r>
              <w:t>Have Discount</w:t>
            </w:r>
          </w:p>
        </w:tc>
      </w:tr>
      <w:tr w14:paraId="6DD0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C596947">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0D28B5BE">
            <w:pPr>
              <w:spacing w:after="160" w:line="259" w:lineRule="auto"/>
            </w:pPr>
            <w:r>
              <w:t>System</w:t>
            </w:r>
          </w:p>
        </w:tc>
      </w:tr>
      <w:tr w14:paraId="2E05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3D511EF">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201DB067">
            <w:pPr>
              <w:spacing w:after="160" w:line="259" w:lineRule="auto"/>
            </w:pPr>
            <w:r>
              <w:t>Enable the system to have discount</w:t>
            </w:r>
          </w:p>
        </w:tc>
      </w:tr>
      <w:tr w14:paraId="037D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730A4A5">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402917AC">
            <w:pPr>
              <w:spacing w:after="160" w:line="259" w:lineRule="auto"/>
            </w:pPr>
            <w:r>
              <w:t>User has access</w:t>
            </w:r>
            <w:r>
              <w:br w:type="textWrapping"/>
            </w:r>
            <w:r>
              <w:t>System is online</w:t>
            </w:r>
            <w:r>
              <w:br w:type="textWrapping"/>
            </w:r>
            <w:r>
              <w:t>Form is visible</w:t>
            </w:r>
          </w:p>
        </w:tc>
      </w:tr>
      <w:tr w14:paraId="1CDA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198826A">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22CFE6EA">
            <w:pPr>
              <w:spacing w:after="160" w:line="259" w:lineRule="auto"/>
            </w:pPr>
            <w:r>
              <w:t>System validates input</w:t>
            </w:r>
            <w:r>
              <w:br w:type="textWrapping"/>
            </w:r>
            <w:r>
              <w:t>Request is processed</w:t>
            </w:r>
            <w:r>
              <w:br w:type="textWrapping"/>
            </w:r>
            <w:r>
              <w:t>Success message shown</w:t>
            </w:r>
          </w:p>
        </w:tc>
      </w:tr>
      <w:tr w14:paraId="326C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0BA7848">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0CA50992">
            <w:pPr>
              <w:spacing w:after="160" w:line="259" w:lineRule="auto"/>
            </w:pPr>
            <w:r>
              <w:t>Invalid data entered</w:t>
            </w:r>
            <w:r>
              <w:br w:type="textWrapping"/>
            </w:r>
            <w:r>
              <w:t>Server not responding</w:t>
            </w:r>
            <w:r>
              <w:br w:type="textWrapping"/>
            </w:r>
            <w:r>
              <w:t>User not authorized</w:t>
            </w:r>
          </w:p>
        </w:tc>
      </w:tr>
    </w:tbl>
    <w:p w14:paraId="1800962D">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698E0344">
      <w:pPr>
        <w:pStyle w:val="138"/>
        <w:numPr>
          <w:ilvl w:val="0"/>
          <w:numId w:val="7"/>
        </w:numPr>
      </w:pPr>
      <w:r>
        <w:t>Request saved</w:t>
      </w:r>
    </w:p>
    <w:p w14:paraId="082031C5">
      <w:pPr>
        <w:pStyle w:val="138"/>
        <w:numPr>
          <w:ilvl w:val="0"/>
          <w:numId w:val="7"/>
        </w:numPr>
      </w:pPr>
      <w:r>
        <w:t>Response logged</w:t>
      </w:r>
    </w:p>
    <w:p w14:paraId="5621F721">
      <w:pPr>
        <w:pStyle w:val="138"/>
        <w:numPr>
          <w:ilvl w:val="0"/>
          <w:numId w:val="7"/>
        </w:numPr>
      </w:pPr>
      <w:r>
        <w:t>User informed</w:t>
      </w:r>
    </w:p>
    <w:p w14:paraId="70129F67">
      <w:r>
        <w:br w:type="page"/>
      </w:r>
    </w:p>
    <w:p w14:paraId="157A1A46">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View in Room (UC18)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2D4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84E999E">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4A67FFFD">
            <w:pPr>
              <w:spacing w:after="160" w:line="259" w:lineRule="auto"/>
            </w:pPr>
            <w:r>
              <w:t>UC18</w:t>
            </w:r>
          </w:p>
        </w:tc>
      </w:tr>
      <w:tr w14:paraId="5DF2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B3CD0FC">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672A5459">
            <w:pPr>
              <w:spacing w:after="160" w:line="259" w:lineRule="auto"/>
            </w:pPr>
            <w:r>
              <w:t>View in Room</w:t>
            </w:r>
          </w:p>
        </w:tc>
      </w:tr>
      <w:tr w14:paraId="71E7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45B3D9F">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7B57C9DC">
            <w:pPr>
              <w:spacing w:after="160" w:line="259" w:lineRule="auto"/>
            </w:pPr>
            <w:r>
              <w:t>User</w:t>
            </w:r>
          </w:p>
        </w:tc>
      </w:tr>
      <w:tr w14:paraId="53D6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B5F6C5F">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46CD7A36">
            <w:pPr>
              <w:spacing w:after="160" w:line="259" w:lineRule="auto"/>
            </w:pPr>
            <w:r>
              <w:t>Enable the user to view in room</w:t>
            </w:r>
          </w:p>
        </w:tc>
      </w:tr>
      <w:tr w14:paraId="3BE2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053953D">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01913D20">
            <w:pPr>
              <w:spacing w:after="160" w:line="259" w:lineRule="auto"/>
            </w:pPr>
            <w:r>
              <w:t>User has access</w:t>
            </w:r>
            <w:r>
              <w:br w:type="textWrapping"/>
            </w:r>
            <w:r>
              <w:t>System is online</w:t>
            </w:r>
            <w:r>
              <w:br w:type="textWrapping"/>
            </w:r>
            <w:r>
              <w:t>Form is visible</w:t>
            </w:r>
          </w:p>
        </w:tc>
      </w:tr>
      <w:tr w14:paraId="1591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03B2BED">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7910D393">
            <w:pPr>
              <w:spacing w:after="160" w:line="259" w:lineRule="auto"/>
            </w:pPr>
            <w:r>
              <w:t>System validates input</w:t>
            </w:r>
            <w:r>
              <w:br w:type="textWrapping"/>
            </w:r>
            <w:r>
              <w:t>Request is processed</w:t>
            </w:r>
            <w:r>
              <w:br w:type="textWrapping"/>
            </w:r>
            <w:r>
              <w:t>Success message shown</w:t>
            </w:r>
          </w:p>
        </w:tc>
      </w:tr>
      <w:tr w14:paraId="4CF6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E24100E">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1888A388">
            <w:pPr>
              <w:spacing w:after="160" w:line="259" w:lineRule="auto"/>
            </w:pPr>
            <w:r>
              <w:t>Invalid data entered</w:t>
            </w:r>
            <w:r>
              <w:br w:type="textWrapping"/>
            </w:r>
            <w:r>
              <w:t>Server not responding</w:t>
            </w:r>
            <w:r>
              <w:br w:type="textWrapping"/>
            </w:r>
            <w:r>
              <w:t>User not authorized</w:t>
            </w:r>
          </w:p>
        </w:tc>
      </w:tr>
    </w:tbl>
    <w:p w14:paraId="23B241C5">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0891ED46">
      <w:pPr>
        <w:pStyle w:val="138"/>
        <w:numPr>
          <w:ilvl w:val="0"/>
          <w:numId w:val="7"/>
        </w:numPr>
      </w:pPr>
      <w:r>
        <w:t>Request saved</w:t>
      </w:r>
    </w:p>
    <w:p w14:paraId="61484D93">
      <w:pPr>
        <w:pStyle w:val="138"/>
        <w:numPr>
          <w:ilvl w:val="0"/>
          <w:numId w:val="7"/>
        </w:numPr>
      </w:pPr>
      <w:r>
        <w:t>Response logged</w:t>
      </w:r>
    </w:p>
    <w:p w14:paraId="2DD4F49E">
      <w:pPr>
        <w:pStyle w:val="138"/>
        <w:numPr>
          <w:ilvl w:val="0"/>
          <w:numId w:val="7"/>
        </w:numPr>
      </w:pPr>
      <w:r>
        <w:t>User informed</w:t>
      </w:r>
    </w:p>
    <w:p w14:paraId="5DB920AC">
      <w:r>
        <w:br w:type="page"/>
      </w:r>
    </w:p>
    <w:p w14:paraId="22274712">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View Artwork in Virtual Room (UC19)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C6F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7DE362F">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02D18F35">
            <w:pPr>
              <w:spacing w:after="160" w:line="259" w:lineRule="auto"/>
            </w:pPr>
            <w:r>
              <w:t>UC19</w:t>
            </w:r>
          </w:p>
        </w:tc>
      </w:tr>
      <w:tr w14:paraId="3DC8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DACEEAD">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0E4D126E">
            <w:pPr>
              <w:spacing w:after="160" w:line="259" w:lineRule="auto"/>
            </w:pPr>
            <w:r>
              <w:t>View Artwork in Virtual Room</w:t>
            </w:r>
          </w:p>
        </w:tc>
      </w:tr>
      <w:tr w14:paraId="3473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A75D8BA">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760838AD">
            <w:pPr>
              <w:spacing w:after="160" w:line="259" w:lineRule="auto"/>
            </w:pPr>
            <w:r>
              <w:t>User</w:t>
            </w:r>
          </w:p>
        </w:tc>
      </w:tr>
      <w:tr w14:paraId="73BD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1C2FCC9">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70687E30">
            <w:pPr>
              <w:spacing w:after="160" w:line="259" w:lineRule="auto"/>
            </w:pPr>
            <w:r>
              <w:t>Enable the user to view artwork in virtual room</w:t>
            </w:r>
          </w:p>
        </w:tc>
      </w:tr>
      <w:tr w14:paraId="3CFB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7A4796A">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5BD2B1CC">
            <w:pPr>
              <w:spacing w:after="160" w:line="259" w:lineRule="auto"/>
            </w:pPr>
            <w:r>
              <w:t>User has access</w:t>
            </w:r>
            <w:r>
              <w:br w:type="textWrapping"/>
            </w:r>
            <w:r>
              <w:t>System is online</w:t>
            </w:r>
            <w:r>
              <w:br w:type="textWrapping"/>
            </w:r>
            <w:r>
              <w:t>Form is visible</w:t>
            </w:r>
          </w:p>
        </w:tc>
      </w:tr>
      <w:tr w14:paraId="3416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F3DFC19">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27FD1B8F">
            <w:pPr>
              <w:spacing w:after="160" w:line="259" w:lineRule="auto"/>
            </w:pPr>
            <w:r>
              <w:t>System validates input</w:t>
            </w:r>
            <w:r>
              <w:br w:type="textWrapping"/>
            </w:r>
            <w:r>
              <w:t>Request is processed</w:t>
            </w:r>
            <w:r>
              <w:br w:type="textWrapping"/>
            </w:r>
            <w:r>
              <w:t>Success message shown</w:t>
            </w:r>
          </w:p>
        </w:tc>
      </w:tr>
      <w:tr w14:paraId="16D1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F8B11D6">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45382ADD">
            <w:pPr>
              <w:spacing w:after="160" w:line="259" w:lineRule="auto"/>
            </w:pPr>
            <w:r>
              <w:t>Invalid data entered</w:t>
            </w:r>
            <w:r>
              <w:br w:type="textWrapping"/>
            </w:r>
            <w:r>
              <w:t>Server not responding</w:t>
            </w:r>
            <w:r>
              <w:br w:type="textWrapping"/>
            </w:r>
            <w:r>
              <w:t>User not authorized</w:t>
            </w:r>
          </w:p>
        </w:tc>
      </w:tr>
    </w:tbl>
    <w:p w14:paraId="7450A80D">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554BF9E0">
      <w:pPr>
        <w:pStyle w:val="138"/>
        <w:numPr>
          <w:ilvl w:val="0"/>
          <w:numId w:val="7"/>
        </w:numPr>
      </w:pPr>
      <w:r>
        <w:t>Request saved</w:t>
      </w:r>
    </w:p>
    <w:p w14:paraId="5EBDE9A7">
      <w:pPr>
        <w:pStyle w:val="138"/>
        <w:numPr>
          <w:ilvl w:val="0"/>
          <w:numId w:val="7"/>
        </w:numPr>
      </w:pPr>
      <w:r>
        <w:t>Response logged</w:t>
      </w:r>
    </w:p>
    <w:p w14:paraId="36B99F5C">
      <w:pPr>
        <w:pStyle w:val="138"/>
        <w:numPr>
          <w:ilvl w:val="0"/>
          <w:numId w:val="7"/>
        </w:numPr>
      </w:pPr>
      <w:r>
        <w:t>User informed</w:t>
      </w:r>
    </w:p>
    <w:p w14:paraId="0A235149">
      <w:r>
        <w:br w:type="page"/>
      </w:r>
    </w:p>
    <w:p w14:paraId="07F20E3A">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Take Screenshot (UC20)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754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C187D17">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0283DA23">
            <w:pPr>
              <w:spacing w:after="160" w:line="259" w:lineRule="auto"/>
            </w:pPr>
            <w:r>
              <w:t>UC20</w:t>
            </w:r>
          </w:p>
        </w:tc>
      </w:tr>
      <w:tr w14:paraId="6233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3EBA73C">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527B608B">
            <w:pPr>
              <w:spacing w:after="160" w:line="259" w:lineRule="auto"/>
            </w:pPr>
            <w:r>
              <w:t>Take Screenshot</w:t>
            </w:r>
          </w:p>
        </w:tc>
      </w:tr>
      <w:tr w14:paraId="4EBA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FB7419A">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645C9486">
            <w:pPr>
              <w:spacing w:after="160" w:line="259" w:lineRule="auto"/>
            </w:pPr>
            <w:r>
              <w:t>User</w:t>
            </w:r>
          </w:p>
        </w:tc>
      </w:tr>
      <w:tr w14:paraId="4252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DAF8F58">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031B1DC8">
            <w:pPr>
              <w:spacing w:after="160" w:line="259" w:lineRule="auto"/>
            </w:pPr>
            <w:r>
              <w:t>Enable the user to take screenshot</w:t>
            </w:r>
          </w:p>
        </w:tc>
      </w:tr>
      <w:tr w14:paraId="59A4E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523BE2A">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27433DC1">
            <w:pPr>
              <w:spacing w:after="160" w:line="259" w:lineRule="auto"/>
            </w:pPr>
            <w:r>
              <w:t>User has access</w:t>
            </w:r>
            <w:r>
              <w:br w:type="textWrapping"/>
            </w:r>
            <w:r>
              <w:t>System is online</w:t>
            </w:r>
            <w:r>
              <w:br w:type="textWrapping"/>
            </w:r>
            <w:r>
              <w:t>Form is visible</w:t>
            </w:r>
          </w:p>
        </w:tc>
      </w:tr>
      <w:tr w14:paraId="6E93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786D748">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7AFD9D93">
            <w:pPr>
              <w:spacing w:after="160" w:line="259" w:lineRule="auto"/>
            </w:pPr>
            <w:r>
              <w:t>System validates input</w:t>
            </w:r>
            <w:r>
              <w:br w:type="textWrapping"/>
            </w:r>
            <w:r>
              <w:t>Request is processed</w:t>
            </w:r>
            <w:r>
              <w:br w:type="textWrapping"/>
            </w:r>
            <w:r>
              <w:t>Success message shown</w:t>
            </w:r>
          </w:p>
        </w:tc>
      </w:tr>
      <w:tr w14:paraId="5C81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9A64ADB">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1B927439">
            <w:pPr>
              <w:spacing w:after="160" w:line="259" w:lineRule="auto"/>
            </w:pPr>
            <w:r>
              <w:t>Invalid data entered</w:t>
            </w:r>
            <w:r>
              <w:br w:type="textWrapping"/>
            </w:r>
            <w:r>
              <w:t>Server not responding</w:t>
            </w:r>
            <w:r>
              <w:br w:type="textWrapping"/>
            </w:r>
            <w:r>
              <w:t>User not authorized</w:t>
            </w:r>
          </w:p>
        </w:tc>
      </w:tr>
    </w:tbl>
    <w:p w14:paraId="6EF8E4B2">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5D6A6A76">
      <w:pPr>
        <w:pStyle w:val="138"/>
        <w:numPr>
          <w:ilvl w:val="0"/>
          <w:numId w:val="7"/>
        </w:numPr>
      </w:pPr>
      <w:r>
        <w:t>Request saved</w:t>
      </w:r>
    </w:p>
    <w:p w14:paraId="56831CFD">
      <w:pPr>
        <w:pStyle w:val="138"/>
        <w:numPr>
          <w:ilvl w:val="0"/>
          <w:numId w:val="7"/>
        </w:numPr>
      </w:pPr>
      <w:r>
        <w:t>Response logged</w:t>
      </w:r>
    </w:p>
    <w:p w14:paraId="7EFBF3DE">
      <w:pPr>
        <w:pStyle w:val="138"/>
        <w:numPr>
          <w:ilvl w:val="0"/>
          <w:numId w:val="7"/>
        </w:numPr>
      </w:pPr>
      <w:r>
        <w:t>User informed</w:t>
      </w:r>
    </w:p>
    <w:p w14:paraId="22C78350">
      <w:r>
        <w:br w:type="page"/>
      </w:r>
    </w:p>
    <w:p w14:paraId="5B054AA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Search for the Nearest Galleries (UC21)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66E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Borders>
              <w:top w:val="single" w:color="auto" w:sz="4" w:space="0"/>
              <w:left w:val="single" w:color="auto" w:sz="4" w:space="0"/>
              <w:bottom w:val="single" w:color="auto" w:sz="4" w:space="0"/>
              <w:right w:val="single" w:color="auto" w:sz="4" w:space="0"/>
            </w:tcBorders>
          </w:tcPr>
          <w:p w14:paraId="750F055F">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5C4DF9A2">
            <w:pPr>
              <w:spacing w:after="160" w:line="259" w:lineRule="auto"/>
            </w:pPr>
            <w:r>
              <w:t>UC21</w:t>
            </w:r>
          </w:p>
        </w:tc>
      </w:tr>
      <w:tr w14:paraId="30DC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C1271BB">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7AA1EBB8">
            <w:pPr>
              <w:spacing w:after="160" w:line="259" w:lineRule="auto"/>
            </w:pPr>
            <w:r>
              <w:t>Search for the Nearest Galleries</w:t>
            </w:r>
          </w:p>
        </w:tc>
      </w:tr>
      <w:tr w14:paraId="13BE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8A5D7DE">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7D5728A0">
            <w:pPr>
              <w:spacing w:after="160" w:line="259" w:lineRule="auto"/>
            </w:pPr>
            <w:r>
              <w:t>User</w:t>
            </w:r>
          </w:p>
        </w:tc>
      </w:tr>
      <w:tr w14:paraId="4DB4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E21E7B3">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45C2654A">
            <w:pPr>
              <w:spacing w:after="160" w:line="259" w:lineRule="auto"/>
            </w:pPr>
            <w:r>
              <w:t>Enable the user to search for the nearest galleries</w:t>
            </w:r>
          </w:p>
        </w:tc>
      </w:tr>
      <w:tr w14:paraId="1FF4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6B57BFC">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1B622A12">
            <w:pPr>
              <w:spacing w:after="160" w:line="259" w:lineRule="auto"/>
            </w:pPr>
            <w:r>
              <w:t>User has access</w:t>
            </w:r>
            <w:r>
              <w:br w:type="textWrapping"/>
            </w:r>
            <w:r>
              <w:t>System is online</w:t>
            </w:r>
            <w:r>
              <w:br w:type="textWrapping"/>
            </w:r>
            <w:r>
              <w:t>Form is visible</w:t>
            </w:r>
          </w:p>
        </w:tc>
      </w:tr>
      <w:tr w14:paraId="326F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B4B2BAF">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5DD794AA">
            <w:pPr>
              <w:spacing w:after="160" w:line="259" w:lineRule="auto"/>
            </w:pPr>
            <w:r>
              <w:t>System validates input</w:t>
            </w:r>
            <w:r>
              <w:br w:type="textWrapping"/>
            </w:r>
            <w:r>
              <w:t>Request is processed</w:t>
            </w:r>
            <w:r>
              <w:br w:type="textWrapping"/>
            </w:r>
            <w:r>
              <w:t>Success message shown</w:t>
            </w:r>
          </w:p>
        </w:tc>
      </w:tr>
      <w:tr w14:paraId="3107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ECBAD81">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16CC272D">
            <w:pPr>
              <w:spacing w:after="160" w:line="259" w:lineRule="auto"/>
            </w:pPr>
            <w:r>
              <w:t>Invalid data entered</w:t>
            </w:r>
            <w:r>
              <w:br w:type="textWrapping"/>
            </w:r>
            <w:r>
              <w:t>Server not responding</w:t>
            </w:r>
            <w:r>
              <w:br w:type="textWrapping"/>
            </w:r>
            <w:r>
              <w:t>User not authorized</w:t>
            </w:r>
          </w:p>
        </w:tc>
      </w:tr>
    </w:tbl>
    <w:p w14:paraId="0C8B1728">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4F04012B">
      <w:pPr>
        <w:pStyle w:val="138"/>
        <w:numPr>
          <w:ilvl w:val="0"/>
          <w:numId w:val="7"/>
        </w:numPr>
      </w:pPr>
      <w:r>
        <w:t>Request saved</w:t>
      </w:r>
    </w:p>
    <w:p w14:paraId="67ADABD4">
      <w:pPr>
        <w:pStyle w:val="138"/>
        <w:numPr>
          <w:ilvl w:val="0"/>
          <w:numId w:val="7"/>
        </w:numPr>
      </w:pPr>
      <w:r>
        <w:t>Response logged</w:t>
      </w:r>
    </w:p>
    <w:p w14:paraId="0CA5E2B9">
      <w:pPr>
        <w:pStyle w:val="138"/>
        <w:numPr>
          <w:ilvl w:val="0"/>
          <w:numId w:val="7"/>
        </w:numPr>
      </w:pPr>
      <w:r>
        <w:t>User informed</w:t>
      </w:r>
    </w:p>
    <w:p w14:paraId="52F78C9A">
      <w:r>
        <w:br w:type="page"/>
      </w:r>
    </w:p>
    <w:p w14:paraId="7DD9CF07">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Create Virtual Room (UC22)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49C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7E82CA4">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1105550A">
            <w:pPr>
              <w:spacing w:after="160" w:line="259" w:lineRule="auto"/>
            </w:pPr>
            <w:r>
              <w:t>UC22</w:t>
            </w:r>
          </w:p>
        </w:tc>
      </w:tr>
      <w:tr w14:paraId="1324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4ECCEA0">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4BBFAB8A">
            <w:pPr>
              <w:spacing w:after="160" w:line="259" w:lineRule="auto"/>
            </w:pPr>
            <w:r>
              <w:t>Create Virtual Room</w:t>
            </w:r>
          </w:p>
        </w:tc>
      </w:tr>
      <w:tr w14:paraId="02C2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DDC0A82">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7D8C19AE">
            <w:pPr>
              <w:spacing w:after="160" w:line="259" w:lineRule="auto"/>
            </w:pPr>
            <w:r>
              <w:t>User</w:t>
            </w:r>
          </w:p>
        </w:tc>
      </w:tr>
      <w:tr w14:paraId="5A78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BE60FA7">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73F35E5F">
            <w:pPr>
              <w:spacing w:after="160" w:line="259" w:lineRule="auto"/>
            </w:pPr>
            <w:r>
              <w:t>Enable the user to create virtual room</w:t>
            </w:r>
          </w:p>
        </w:tc>
      </w:tr>
      <w:tr w14:paraId="3905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5DD6A55">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2A4520BD">
            <w:pPr>
              <w:spacing w:after="160" w:line="259" w:lineRule="auto"/>
            </w:pPr>
            <w:r>
              <w:t>User has access</w:t>
            </w:r>
            <w:r>
              <w:br w:type="textWrapping"/>
            </w:r>
            <w:r>
              <w:t>System is online</w:t>
            </w:r>
            <w:r>
              <w:br w:type="textWrapping"/>
            </w:r>
            <w:r>
              <w:t>Form is visible</w:t>
            </w:r>
          </w:p>
        </w:tc>
      </w:tr>
      <w:tr w14:paraId="67E9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A0B0FA5">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0563FCE5">
            <w:pPr>
              <w:spacing w:after="160" w:line="259" w:lineRule="auto"/>
            </w:pPr>
            <w:r>
              <w:t>System validates input</w:t>
            </w:r>
            <w:r>
              <w:br w:type="textWrapping"/>
            </w:r>
            <w:r>
              <w:t>Request is processed</w:t>
            </w:r>
            <w:r>
              <w:br w:type="textWrapping"/>
            </w:r>
            <w:r>
              <w:t>Success message shown</w:t>
            </w:r>
          </w:p>
        </w:tc>
      </w:tr>
      <w:tr w14:paraId="57C9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48EE57">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59EC42BD">
            <w:pPr>
              <w:spacing w:after="160" w:line="259" w:lineRule="auto"/>
            </w:pPr>
            <w:r>
              <w:t>Invalid data entered</w:t>
            </w:r>
            <w:r>
              <w:br w:type="textWrapping"/>
            </w:r>
            <w:r>
              <w:t>Server not responding</w:t>
            </w:r>
            <w:r>
              <w:br w:type="textWrapping"/>
            </w:r>
            <w:r>
              <w:t>User not authorized</w:t>
            </w:r>
          </w:p>
        </w:tc>
      </w:tr>
    </w:tbl>
    <w:p w14:paraId="5F269C82">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674F1D63">
      <w:pPr>
        <w:pStyle w:val="138"/>
        <w:numPr>
          <w:ilvl w:val="0"/>
          <w:numId w:val="7"/>
        </w:numPr>
      </w:pPr>
      <w:r>
        <w:t>Request saved</w:t>
      </w:r>
    </w:p>
    <w:p w14:paraId="612749F6">
      <w:pPr>
        <w:pStyle w:val="138"/>
        <w:numPr>
          <w:ilvl w:val="0"/>
          <w:numId w:val="7"/>
        </w:numPr>
      </w:pPr>
      <w:r>
        <w:t>Response logged</w:t>
      </w:r>
    </w:p>
    <w:p w14:paraId="3B4D4AE5">
      <w:pPr>
        <w:pStyle w:val="138"/>
        <w:numPr>
          <w:ilvl w:val="0"/>
          <w:numId w:val="7"/>
        </w:numPr>
      </w:pPr>
      <w:r>
        <w:t>User informed</w:t>
      </w:r>
    </w:p>
    <w:p w14:paraId="1F3EF595">
      <w:r>
        <w:br w:type="page"/>
      </w:r>
    </w:p>
    <w:p w14:paraId="4D60060E">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Receive Money (UC23)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B64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D53860">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49E0AD4A">
            <w:pPr>
              <w:spacing w:after="160" w:line="259" w:lineRule="auto"/>
            </w:pPr>
            <w:r>
              <w:t>UC23</w:t>
            </w:r>
          </w:p>
        </w:tc>
      </w:tr>
      <w:tr w14:paraId="6843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6B7F790">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0AA14793">
            <w:pPr>
              <w:spacing w:after="160" w:line="259" w:lineRule="auto"/>
            </w:pPr>
            <w:r>
              <w:t>Receive Money</w:t>
            </w:r>
          </w:p>
        </w:tc>
      </w:tr>
      <w:tr w14:paraId="0C37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48776FB">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5BEC1D93">
            <w:pPr>
              <w:spacing w:after="160" w:line="259" w:lineRule="auto"/>
            </w:pPr>
            <w:r>
              <w:t>User</w:t>
            </w:r>
          </w:p>
        </w:tc>
      </w:tr>
      <w:tr w14:paraId="4D4C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718A57E">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1791BEAC">
            <w:pPr>
              <w:spacing w:after="160" w:line="259" w:lineRule="auto"/>
            </w:pPr>
            <w:r>
              <w:t>Enable the user to receive money</w:t>
            </w:r>
          </w:p>
        </w:tc>
      </w:tr>
      <w:tr w14:paraId="5240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E11ACCC">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571EC388">
            <w:pPr>
              <w:spacing w:after="160" w:line="259" w:lineRule="auto"/>
            </w:pPr>
            <w:r>
              <w:t>User has access</w:t>
            </w:r>
            <w:r>
              <w:br w:type="textWrapping"/>
            </w:r>
            <w:r>
              <w:t>System is online</w:t>
            </w:r>
            <w:r>
              <w:br w:type="textWrapping"/>
            </w:r>
            <w:r>
              <w:t>Form is visible</w:t>
            </w:r>
          </w:p>
        </w:tc>
      </w:tr>
      <w:tr w14:paraId="5A69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1F70ACF">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7D6658CC">
            <w:pPr>
              <w:spacing w:after="160" w:line="259" w:lineRule="auto"/>
            </w:pPr>
            <w:r>
              <w:t>System validates input</w:t>
            </w:r>
            <w:r>
              <w:br w:type="textWrapping"/>
            </w:r>
            <w:r>
              <w:t>Request is processed</w:t>
            </w:r>
            <w:r>
              <w:br w:type="textWrapping"/>
            </w:r>
            <w:r>
              <w:t>Success message shown</w:t>
            </w:r>
          </w:p>
        </w:tc>
      </w:tr>
      <w:tr w14:paraId="2C3B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F563772">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4999CC35">
            <w:pPr>
              <w:spacing w:after="160" w:line="259" w:lineRule="auto"/>
            </w:pPr>
            <w:r>
              <w:t>Invalid data entered</w:t>
            </w:r>
            <w:r>
              <w:br w:type="textWrapping"/>
            </w:r>
            <w:r>
              <w:t>Server not responding</w:t>
            </w:r>
            <w:r>
              <w:br w:type="textWrapping"/>
            </w:r>
            <w:r>
              <w:t>User not authorized</w:t>
            </w:r>
          </w:p>
        </w:tc>
      </w:tr>
    </w:tbl>
    <w:p w14:paraId="10D298C2">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7A3AF58F">
      <w:pPr>
        <w:pStyle w:val="138"/>
        <w:numPr>
          <w:ilvl w:val="0"/>
          <w:numId w:val="7"/>
        </w:numPr>
      </w:pPr>
      <w:r>
        <w:t>Request saved</w:t>
      </w:r>
    </w:p>
    <w:p w14:paraId="42EB59CC">
      <w:pPr>
        <w:pStyle w:val="138"/>
        <w:numPr>
          <w:ilvl w:val="0"/>
          <w:numId w:val="7"/>
        </w:numPr>
      </w:pPr>
      <w:r>
        <w:t>Response logged</w:t>
      </w:r>
    </w:p>
    <w:p w14:paraId="59E0C1D9">
      <w:pPr>
        <w:pStyle w:val="138"/>
        <w:numPr>
          <w:ilvl w:val="0"/>
          <w:numId w:val="7"/>
        </w:numPr>
      </w:pPr>
      <w:r>
        <w:t>User informed</w:t>
      </w:r>
    </w:p>
    <w:p w14:paraId="1E797A66">
      <w:r>
        <w:br w:type="page"/>
      </w:r>
    </w:p>
    <w:p w14:paraId="3559695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Upload Photos (UC24)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D16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22B9AC8">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1DDDB284">
            <w:pPr>
              <w:spacing w:after="160" w:line="259" w:lineRule="auto"/>
            </w:pPr>
            <w:r>
              <w:t>UC24</w:t>
            </w:r>
          </w:p>
        </w:tc>
      </w:tr>
      <w:tr w14:paraId="3D06E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6C351D5">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7E27196A">
            <w:pPr>
              <w:spacing w:after="160" w:line="259" w:lineRule="auto"/>
            </w:pPr>
            <w:r>
              <w:t>Upload Photos</w:t>
            </w:r>
          </w:p>
        </w:tc>
      </w:tr>
      <w:tr w14:paraId="62D8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D6B691C">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2CAC2373">
            <w:pPr>
              <w:spacing w:after="160" w:line="259" w:lineRule="auto"/>
            </w:pPr>
            <w:r>
              <w:t>Artist</w:t>
            </w:r>
          </w:p>
        </w:tc>
      </w:tr>
      <w:tr w14:paraId="1AC8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1AA6105">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7058D3F5">
            <w:pPr>
              <w:spacing w:after="160" w:line="259" w:lineRule="auto"/>
            </w:pPr>
            <w:r>
              <w:t>Enable the artist to upload photos</w:t>
            </w:r>
          </w:p>
        </w:tc>
      </w:tr>
      <w:tr w14:paraId="6E27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03ADF">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455F2553">
            <w:pPr>
              <w:spacing w:after="160" w:line="259" w:lineRule="auto"/>
            </w:pPr>
            <w:r>
              <w:t>User has access</w:t>
            </w:r>
            <w:r>
              <w:br w:type="textWrapping"/>
            </w:r>
            <w:r>
              <w:t>System is online</w:t>
            </w:r>
            <w:r>
              <w:br w:type="textWrapping"/>
            </w:r>
            <w:r>
              <w:t>Form is visible</w:t>
            </w:r>
          </w:p>
        </w:tc>
      </w:tr>
      <w:tr w14:paraId="3A0F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3A54650">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768727D4">
            <w:pPr>
              <w:spacing w:after="160" w:line="259" w:lineRule="auto"/>
            </w:pPr>
            <w:r>
              <w:t>System validates input</w:t>
            </w:r>
            <w:r>
              <w:br w:type="textWrapping"/>
            </w:r>
            <w:r>
              <w:t>Request is processed</w:t>
            </w:r>
            <w:r>
              <w:br w:type="textWrapping"/>
            </w:r>
            <w:r>
              <w:t>Success message shown</w:t>
            </w:r>
          </w:p>
        </w:tc>
      </w:tr>
      <w:tr w14:paraId="5AA2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88B3D2">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73673D2D">
            <w:pPr>
              <w:spacing w:after="160" w:line="259" w:lineRule="auto"/>
            </w:pPr>
            <w:r>
              <w:t>Invalid data entered</w:t>
            </w:r>
            <w:r>
              <w:br w:type="textWrapping"/>
            </w:r>
            <w:r>
              <w:t>Server not responding</w:t>
            </w:r>
            <w:r>
              <w:br w:type="textWrapping"/>
            </w:r>
            <w:r>
              <w:t>User not authorized</w:t>
            </w:r>
          </w:p>
        </w:tc>
      </w:tr>
    </w:tbl>
    <w:p w14:paraId="36CD9BA4">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08D8C57D">
      <w:pPr>
        <w:pStyle w:val="138"/>
        <w:numPr>
          <w:ilvl w:val="0"/>
          <w:numId w:val="7"/>
        </w:numPr>
      </w:pPr>
      <w:r>
        <w:t>Request saved</w:t>
      </w:r>
    </w:p>
    <w:p w14:paraId="7F1CF6E4">
      <w:pPr>
        <w:pStyle w:val="138"/>
        <w:numPr>
          <w:ilvl w:val="0"/>
          <w:numId w:val="7"/>
        </w:numPr>
      </w:pPr>
      <w:r>
        <w:t>Response logged</w:t>
      </w:r>
    </w:p>
    <w:p w14:paraId="153888A9">
      <w:pPr>
        <w:pStyle w:val="138"/>
        <w:numPr>
          <w:ilvl w:val="0"/>
          <w:numId w:val="7"/>
        </w:numPr>
      </w:pPr>
      <w:r>
        <w:t>User informed</w:t>
      </w:r>
    </w:p>
    <w:p w14:paraId="34DF6A60">
      <w:r>
        <w:br w:type="page"/>
      </w:r>
    </w:p>
    <w:p w14:paraId="7A00BA71">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Make Virtual Gallery (UC25)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609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8FD6B87">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7D12D1DC">
            <w:pPr>
              <w:spacing w:after="160" w:line="259" w:lineRule="auto"/>
            </w:pPr>
            <w:r>
              <w:t>UC25</w:t>
            </w:r>
          </w:p>
        </w:tc>
      </w:tr>
      <w:tr w14:paraId="38EF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68218F5">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580452F5">
            <w:pPr>
              <w:spacing w:after="160" w:line="259" w:lineRule="auto"/>
            </w:pPr>
            <w:r>
              <w:t>Make Virtual Gallery</w:t>
            </w:r>
          </w:p>
        </w:tc>
      </w:tr>
      <w:tr w14:paraId="7AF4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3430DB5">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4E71B331">
            <w:pPr>
              <w:spacing w:after="160" w:line="259" w:lineRule="auto"/>
            </w:pPr>
            <w:r>
              <w:t>Artist</w:t>
            </w:r>
          </w:p>
        </w:tc>
      </w:tr>
      <w:tr w14:paraId="7E0B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78F4D59">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1F96FA45">
            <w:pPr>
              <w:spacing w:after="160" w:line="259" w:lineRule="auto"/>
            </w:pPr>
            <w:r>
              <w:t>Enable the artist to make virtual gallery</w:t>
            </w:r>
          </w:p>
        </w:tc>
      </w:tr>
      <w:tr w14:paraId="6281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88E6CDE">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7AF34A99">
            <w:pPr>
              <w:spacing w:after="160" w:line="259" w:lineRule="auto"/>
            </w:pPr>
            <w:r>
              <w:t>User has access</w:t>
            </w:r>
            <w:r>
              <w:br w:type="textWrapping"/>
            </w:r>
            <w:r>
              <w:t>System is online</w:t>
            </w:r>
            <w:r>
              <w:br w:type="textWrapping"/>
            </w:r>
            <w:r>
              <w:t>Form is visible</w:t>
            </w:r>
          </w:p>
        </w:tc>
      </w:tr>
      <w:tr w14:paraId="0FE3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AA83159">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1179FCCD">
            <w:pPr>
              <w:spacing w:after="160" w:line="259" w:lineRule="auto"/>
            </w:pPr>
            <w:r>
              <w:t>System validates input</w:t>
            </w:r>
            <w:r>
              <w:br w:type="textWrapping"/>
            </w:r>
            <w:r>
              <w:t>Request is processed</w:t>
            </w:r>
            <w:r>
              <w:br w:type="textWrapping"/>
            </w:r>
            <w:r>
              <w:t>Success message shown</w:t>
            </w:r>
          </w:p>
        </w:tc>
      </w:tr>
      <w:tr w14:paraId="3424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6F9BEF8">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261FFC73">
            <w:pPr>
              <w:spacing w:after="160" w:line="259" w:lineRule="auto"/>
            </w:pPr>
            <w:r>
              <w:t>Invalid data entered</w:t>
            </w:r>
            <w:r>
              <w:br w:type="textWrapping"/>
            </w:r>
            <w:r>
              <w:t>Server not responding</w:t>
            </w:r>
            <w:r>
              <w:br w:type="textWrapping"/>
            </w:r>
            <w:r>
              <w:t>User not authorized</w:t>
            </w:r>
          </w:p>
        </w:tc>
      </w:tr>
    </w:tbl>
    <w:p w14:paraId="77205834">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2EE4C0C6">
      <w:pPr>
        <w:pStyle w:val="138"/>
        <w:numPr>
          <w:ilvl w:val="0"/>
          <w:numId w:val="7"/>
        </w:numPr>
      </w:pPr>
      <w:r>
        <w:t>Request saved</w:t>
      </w:r>
    </w:p>
    <w:p w14:paraId="18C42567">
      <w:pPr>
        <w:pStyle w:val="138"/>
        <w:numPr>
          <w:ilvl w:val="0"/>
          <w:numId w:val="7"/>
        </w:numPr>
      </w:pPr>
      <w:r>
        <w:t>Response logged</w:t>
      </w:r>
    </w:p>
    <w:p w14:paraId="37DBA01C">
      <w:pPr>
        <w:pStyle w:val="138"/>
        <w:numPr>
          <w:ilvl w:val="0"/>
          <w:numId w:val="7"/>
        </w:numPr>
      </w:pPr>
      <w:r>
        <w:t>User informed</w:t>
      </w:r>
    </w:p>
    <w:p w14:paraId="7F9A14C8">
      <w:pPr>
        <w:pStyle w:val="138"/>
        <w:numPr>
          <w:ilvl w:val="0"/>
          <w:numId w:val="8"/>
        </w:numPr>
      </w:pPr>
      <w:r>
        <w:br w:type="page"/>
      </w:r>
    </w:p>
    <w:p w14:paraId="551C28DA">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Get Subscription (UC26)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802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4581820">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32A250CD">
            <w:pPr>
              <w:spacing w:after="160" w:line="259" w:lineRule="auto"/>
            </w:pPr>
            <w:r>
              <w:t>UC26</w:t>
            </w:r>
          </w:p>
        </w:tc>
      </w:tr>
      <w:tr w14:paraId="7CAF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89DE2C9">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1C1214A9">
            <w:pPr>
              <w:spacing w:after="160" w:line="259" w:lineRule="auto"/>
            </w:pPr>
            <w:r>
              <w:t>Get Subscription</w:t>
            </w:r>
          </w:p>
        </w:tc>
      </w:tr>
      <w:tr w14:paraId="5943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CAFB4FB">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2BBEFED7">
            <w:pPr>
              <w:spacing w:after="160" w:line="259" w:lineRule="auto"/>
            </w:pPr>
            <w:r>
              <w:t>User</w:t>
            </w:r>
          </w:p>
        </w:tc>
      </w:tr>
      <w:tr w14:paraId="78A2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588A32">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30BA5D88">
            <w:pPr>
              <w:spacing w:after="160" w:line="259" w:lineRule="auto"/>
            </w:pPr>
            <w:r>
              <w:t>Enable the user to get subscription</w:t>
            </w:r>
          </w:p>
        </w:tc>
      </w:tr>
      <w:tr w14:paraId="718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F8AE636">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2EAE58A5">
            <w:pPr>
              <w:spacing w:after="160" w:line="259" w:lineRule="auto"/>
            </w:pPr>
            <w:r>
              <w:t>User has access</w:t>
            </w:r>
            <w:r>
              <w:br w:type="textWrapping"/>
            </w:r>
            <w:r>
              <w:t>System is online</w:t>
            </w:r>
            <w:r>
              <w:br w:type="textWrapping"/>
            </w:r>
            <w:r>
              <w:t>Form is visible</w:t>
            </w:r>
          </w:p>
        </w:tc>
      </w:tr>
      <w:tr w14:paraId="29C1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C0BD60">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702DD7ED">
            <w:pPr>
              <w:spacing w:after="160" w:line="259" w:lineRule="auto"/>
            </w:pPr>
            <w:r>
              <w:t>System validates input</w:t>
            </w:r>
            <w:r>
              <w:br w:type="textWrapping"/>
            </w:r>
            <w:r>
              <w:t>Request is processed</w:t>
            </w:r>
            <w:r>
              <w:br w:type="textWrapping"/>
            </w:r>
            <w:r>
              <w:t>Success message shown</w:t>
            </w:r>
          </w:p>
        </w:tc>
      </w:tr>
      <w:tr w14:paraId="008B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062E8D4">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6D8ACA9B">
            <w:pPr>
              <w:spacing w:after="160" w:line="259" w:lineRule="auto"/>
            </w:pPr>
            <w:r>
              <w:t>Invalid data entered</w:t>
            </w:r>
            <w:r>
              <w:br w:type="textWrapping"/>
            </w:r>
            <w:r>
              <w:t>Server not responding</w:t>
            </w:r>
            <w:r>
              <w:br w:type="textWrapping"/>
            </w:r>
            <w:r>
              <w:t>User not authorized</w:t>
            </w:r>
          </w:p>
        </w:tc>
      </w:tr>
    </w:tbl>
    <w:p w14:paraId="03069B82">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2F88807A">
      <w:pPr>
        <w:pStyle w:val="138"/>
        <w:numPr>
          <w:ilvl w:val="0"/>
          <w:numId w:val="8"/>
        </w:numPr>
      </w:pPr>
      <w:r>
        <w:t>Request saved</w:t>
      </w:r>
    </w:p>
    <w:p w14:paraId="22B59AC7">
      <w:pPr>
        <w:pStyle w:val="138"/>
        <w:numPr>
          <w:ilvl w:val="0"/>
          <w:numId w:val="8"/>
        </w:numPr>
      </w:pPr>
      <w:r>
        <w:t>Response logged</w:t>
      </w:r>
    </w:p>
    <w:p w14:paraId="2BFF964E">
      <w:pPr>
        <w:pStyle w:val="138"/>
        <w:numPr>
          <w:ilvl w:val="0"/>
          <w:numId w:val="8"/>
        </w:numPr>
      </w:pPr>
      <w:r>
        <w:t>User informed</w:t>
      </w:r>
    </w:p>
    <w:p w14:paraId="0735ED8B">
      <w:r>
        <w:br w:type="page"/>
      </w:r>
    </w:p>
    <w:p w14:paraId="3AE695F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Delete Photos (UC27)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07E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B152513">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353C2C5C">
            <w:pPr>
              <w:spacing w:after="160" w:line="259" w:lineRule="auto"/>
            </w:pPr>
            <w:r>
              <w:t>UC27</w:t>
            </w:r>
          </w:p>
        </w:tc>
      </w:tr>
      <w:tr w14:paraId="69CF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2D3747A">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352865A1">
            <w:pPr>
              <w:spacing w:after="160" w:line="259" w:lineRule="auto"/>
            </w:pPr>
            <w:r>
              <w:t>Delete Photos</w:t>
            </w:r>
          </w:p>
        </w:tc>
      </w:tr>
      <w:tr w14:paraId="4F3DB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F5F8203">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6E0BA173">
            <w:pPr>
              <w:spacing w:after="160" w:line="259" w:lineRule="auto"/>
            </w:pPr>
            <w:r>
              <w:t>Artist</w:t>
            </w:r>
          </w:p>
        </w:tc>
      </w:tr>
      <w:tr w14:paraId="6A31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E6FA10A">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6B81B607">
            <w:pPr>
              <w:spacing w:after="160" w:line="259" w:lineRule="auto"/>
            </w:pPr>
            <w:r>
              <w:t>Enable the artist to delete photos</w:t>
            </w:r>
          </w:p>
        </w:tc>
      </w:tr>
      <w:tr w14:paraId="3E79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64B2C4B">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3CEF2C09">
            <w:pPr>
              <w:spacing w:after="160" w:line="259" w:lineRule="auto"/>
            </w:pPr>
            <w:r>
              <w:t>User has access</w:t>
            </w:r>
            <w:r>
              <w:br w:type="textWrapping"/>
            </w:r>
            <w:r>
              <w:t>System is online</w:t>
            </w:r>
            <w:r>
              <w:br w:type="textWrapping"/>
            </w:r>
            <w:r>
              <w:t>Form is visible</w:t>
            </w:r>
          </w:p>
        </w:tc>
      </w:tr>
      <w:tr w14:paraId="2D28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BA384BD">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5B281E8D">
            <w:pPr>
              <w:spacing w:after="160" w:line="259" w:lineRule="auto"/>
            </w:pPr>
            <w:r>
              <w:t>System validates input</w:t>
            </w:r>
            <w:r>
              <w:br w:type="textWrapping"/>
            </w:r>
            <w:r>
              <w:t>Request is processed</w:t>
            </w:r>
            <w:r>
              <w:br w:type="textWrapping"/>
            </w:r>
            <w:r>
              <w:t>Success message shown</w:t>
            </w:r>
          </w:p>
        </w:tc>
      </w:tr>
      <w:tr w14:paraId="54D4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4ADD038">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6B19B8D3">
            <w:pPr>
              <w:spacing w:after="160" w:line="259" w:lineRule="auto"/>
            </w:pPr>
            <w:r>
              <w:t>Invalid data entered</w:t>
            </w:r>
            <w:r>
              <w:br w:type="textWrapping"/>
            </w:r>
            <w:r>
              <w:t>Server not responding</w:t>
            </w:r>
            <w:r>
              <w:br w:type="textWrapping"/>
            </w:r>
            <w:r>
              <w:t>User not authorized</w:t>
            </w:r>
          </w:p>
        </w:tc>
      </w:tr>
    </w:tbl>
    <w:p w14:paraId="75FD4002">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0F8D909B">
      <w:pPr>
        <w:pStyle w:val="138"/>
        <w:numPr>
          <w:ilvl w:val="0"/>
          <w:numId w:val="8"/>
        </w:numPr>
      </w:pPr>
      <w:r>
        <w:t>Request saved</w:t>
      </w:r>
    </w:p>
    <w:p w14:paraId="44F131CC">
      <w:pPr>
        <w:pStyle w:val="138"/>
        <w:numPr>
          <w:ilvl w:val="0"/>
          <w:numId w:val="8"/>
        </w:numPr>
      </w:pPr>
      <w:r>
        <w:t>Response logged</w:t>
      </w:r>
    </w:p>
    <w:p w14:paraId="74102E61">
      <w:pPr>
        <w:pStyle w:val="138"/>
        <w:numPr>
          <w:ilvl w:val="0"/>
          <w:numId w:val="8"/>
        </w:numPr>
      </w:pPr>
      <w:r>
        <w:t>User informed</w:t>
      </w:r>
    </w:p>
    <w:p w14:paraId="2BD04630">
      <w:r>
        <w:br w:type="page"/>
      </w:r>
    </w:p>
    <w:p w14:paraId="70215828">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Set Art Fairs and Galleries (UC28)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556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A3FE3A0">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100C5CF3">
            <w:pPr>
              <w:spacing w:after="160" w:line="259" w:lineRule="auto"/>
            </w:pPr>
            <w:r>
              <w:t>UC28</w:t>
            </w:r>
          </w:p>
        </w:tc>
      </w:tr>
      <w:tr w14:paraId="65B0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6200992">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361BDB17">
            <w:pPr>
              <w:spacing w:after="160" w:line="259" w:lineRule="auto"/>
            </w:pPr>
            <w:r>
              <w:t>Set Art Fairs and Galleries</w:t>
            </w:r>
          </w:p>
        </w:tc>
      </w:tr>
      <w:tr w14:paraId="5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A8B7938">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63B62F6F">
            <w:pPr>
              <w:spacing w:after="160" w:line="259" w:lineRule="auto"/>
            </w:pPr>
            <w:r>
              <w:t>Artist</w:t>
            </w:r>
          </w:p>
        </w:tc>
      </w:tr>
      <w:tr w14:paraId="70A1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4FCC13E">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5F8E4961">
            <w:pPr>
              <w:spacing w:after="160" w:line="259" w:lineRule="auto"/>
            </w:pPr>
            <w:r>
              <w:t>Enable the artist to set art fairs and galleries</w:t>
            </w:r>
          </w:p>
        </w:tc>
      </w:tr>
      <w:tr w14:paraId="371E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98CA33">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7391B01C">
            <w:pPr>
              <w:spacing w:after="160" w:line="259" w:lineRule="auto"/>
            </w:pPr>
            <w:r>
              <w:t>User has access</w:t>
            </w:r>
            <w:r>
              <w:br w:type="textWrapping"/>
            </w:r>
            <w:r>
              <w:t>System is online</w:t>
            </w:r>
            <w:r>
              <w:br w:type="textWrapping"/>
            </w:r>
            <w:r>
              <w:t>Form is visible</w:t>
            </w:r>
          </w:p>
        </w:tc>
      </w:tr>
      <w:tr w14:paraId="6661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902BB3E">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18D60A99">
            <w:pPr>
              <w:spacing w:after="160" w:line="259" w:lineRule="auto"/>
            </w:pPr>
            <w:r>
              <w:t>System validates input</w:t>
            </w:r>
            <w:r>
              <w:br w:type="textWrapping"/>
            </w:r>
            <w:r>
              <w:t>Request is processed</w:t>
            </w:r>
            <w:r>
              <w:br w:type="textWrapping"/>
            </w:r>
            <w:r>
              <w:t>Success message shown</w:t>
            </w:r>
          </w:p>
        </w:tc>
      </w:tr>
      <w:tr w14:paraId="53821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F6A04B0">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61429CB1">
            <w:pPr>
              <w:spacing w:after="160" w:line="259" w:lineRule="auto"/>
            </w:pPr>
            <w:r>
              <w:t>Invalid data entered</w:t>
            </w:r>
            <w:r>
              <w:br w:type="textWrapping"/>
            </w:r>
            <w:r>
              <w:t>Server not responding</w:t>
            </w:r>
            <w:r>
              <w:br w:type="textWrapping"/>
            </w:r>
            <w:r>
              <w:t>User not authorized</w:t>
            </w:r>
          </w:p>
        </w:tc>
      </w:tr>
    </w:tbl>
    <w:p w14:paraId="413D9A0D">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734BAA41">
      <w:pPr>
        <w:pStyle w:val="138"/>
        <w:numPr>
          <w:ilvl w:val="0"/>
          <w:numId w:val="8"/>
        </w:numPr>
      </w:pPr>
      <w:r>
        <w:t>Request saved</w:t>
      </w:r>
    </w:p>
    <w:p w14:paraId="38CF6F08">
      <w:pPr>
        <w:pStyle w:val="138"/>
        <w:numPr>
          <w:ilvl w:val="0"/>
          <w:numId w:val="8"/>
        </w:numPr>
      </w:pPr>
      <w:r>
        <w:t>Response logged</w:t>
      </w:r>
    </w:p>
    <w:p w14:paraId="08E363A5">
      <w:pPr>
        <w:pStyle w:val="138"/>
        <w:numPr>
          <w:ilvl w:val="0"/>
          <w:numId w:val="8"/>
        </w:numPr>
      </w:pPr>
      <w:r>
        <w:t>User informed</w:t>
      </w:r>
    </w:p>
    <w:p w14:paraId="16726D56">
      <w:r>
        <w:br w:type="page"/>
      </w:r>
    </w:p>
    <w:p w14:paraId="3ED93F27">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Make Premium Arts (UC29)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9C3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F589CE0">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758711D1">
            <w:pPr>
              <w:spacing w:after="160" w:line="259" w:lineRule="auto"/>
            </w:pPr>
            <w:r>
              <w:t>UC29</w:t>
            </w:r>
          </w:p>
        </w:tc>
      </w:tr>
      <w:tr w14:paraId="17A5A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A449A15">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74D7D8D0">
            <w:pPr>
              <w:spacing w:after="160" w:line="259" w:lineRule="auto"/>
            </w:pPr>
            <w:r>
              <w:t>Make Premium Arts</w:t>
            </w:r>
          </w:p>
        </w:tc>
      </w:tr>
      <w:tr w14:paraId="7B59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8B0A624">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3BE2801B">
            <w:pPr>
              <w:spacing w:after="160" w:line="259" w:lineRule="auto"/>
            </w:pPr>
            <w:r>
              <w:t>Artist</w:t>
            </w:r>
          </w:p>
        </w:tc>
      </w:tr>
      <w:tr w14:paraId="5871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E0AF515">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756901AA">
            <w:pPr>
              <w:spacing w:after="160" w:line="259" w:lineRule="auto"/>
            </w:pPr>
            <w:r>
              <w:t>Enable the artist to make premium arts</w:t>
            </w:r>
          </w:p>
        </w:tc>
      </w:tr>
      <w:tr w14:paraId="0BD8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08D217F">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614AC0EE">
            <w:pPr>
              <w:spacing w:after="160" w:line="259" w:lineRule="auto"/>
            </w:pPr>
            <w:r>
              <w:t>User has access</w:t>
            </w:r>
            <w:r>
              <w:br w:type="textWrapping"/>
            </w:r>
            <w:r>
              <w:t>System is online</w:t>
            </w:r>
            <w:r>
              <w:br w:type="textWrapping"/>
            </w:r>
            <w:r>
              <w:t>Form is visible</w:t>
            </w:r>
          </w:p>
        </w:tc>
      </w:tr>
      <w:tr w14:paraId="1879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2765303">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105B452D">
            <w:pPr>
              <w:spacing w:after="160" w:line="259" w:lineRule="auto"/>
            </w:pPr>
            <w:r>
              <w:t>System validates input</w:t>
            </w:r>
            <w:r>
              <w:br w:type="textWrapping"/>
            </w:r>
            <w:r>
              <w:t>Request is processed</w:t>
            </w:r>
            <w:r>
              <w:br w:type="textWrapping"/>
            </w:r>
            <w:r>
              <w:t>Success message shown</w:t>
            </w:r>
          </w:p>
        </w:tc>
      </w:tr>
      <w:tr w14:paraId="21C6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B2943F9">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49216905">
            <w:pPr>
              <w:spacing w:after="160" w:line="259" w:lineRule="auto"/>
            </w:pPr>
            <w:r>
              <w:t>Invalid data entered</w:t>
            </w:r>
            <w:r>
              <w:br w:type="textWrapping"/>
            </w:r>
            <w:r>
              <w:t>Server not responding</w:t>
            </w:r>
            <w:r>
              <w:br w:type="textWrapping"/>
            </w:r>
            <w:r>
              <w:t>User not authorized</w:t>
            </w:r>
          </w:p>
        </w:tc>
      </w:tr>
    </w:tbl>
    <w:p w14:paraId="602E28F8">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65E6A063">
      <w:pPr>
        <w:pStyle w:val="138"/>
        <w:numPr>
          <w:ilvl w:val="0"/>
          <w:numId w:val="8"/>
        </w:numPr>
      </w:pPr>
      <w:r>
        <w:t>Request saved</w:t>
      </w:r>
    </w:p>
    <w:p w14:paraId="5BA3DE30">
      <w:pPr>
        <w:pStyle w:val="138"/>
        <w:numPr>
          <w:ilvl w:val="0"/>
          <w:numId w:val="8"/>
        </w:numPr>
      </w:pPr>
      <w:r>
        <w:t>Response logged</w:t>
      </w:r>
    </w:p>
    <w:p w14:paraId="388FCAAE">
      <w:pPr>
        <w:pStyle w:val="138"/>
        <w:numPr>
          <w:ilvl w:val="0"/>
          <w:numId w:val="8"/>
        </w:numPr>
      </w:pPr>
      <w:r>
        <w:t>User informed</w:t>
      </w:r>
    </w:p>
    <w:p w14:paraId="7F5F369F">
      <w:r>
        <w:br w:type="page"/>
      </w:r>
    </w:p>
    <w:p w14:paraId="02BF618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Manage Offers (UC30)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53F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30E5EBB">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5954CCC1">
            <w:pPr>
              <w:spacing w:after="160" w:line="259" w:lineRule="auto"/>
            </w:pPr>
            <w:r>
              <w:t>UC30</w:t>
            </w:r>
          </w:p>
        </w:tc>
      </w:tr>
      <w:tr w14:paraId="3352A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FB4C6D5">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753CAA00">
            <w:pPr>
              <w:spacing w:after="160" w:line="259" w:lineRule="auto"/>
            </w:pPr>
            <w:r>
              <w:t>Manage Offers</w:t>
            </w:r>
          </w:p>
        </w:tc>
      </w:tr>
      <w:tr w14:paraId="44FD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C0BB5F">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4DE0D2A0">
            <w:pPr>
              <w:spacing w:after="160" w:line="259" w:lineRule="auto"/>
            </w:pPr>
            <w:r>
              <w:t>Admin</w:t>
            </w:r>
          </w:p>
        </w:tc>
      </w:tr>
      <w:tr w14:paraId="7F17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652A8F">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101E8D17">
            <w:pPr>
              <w:spacing w:after="160" w:line="259" w:lineRule="auto"/>
            </w:pPr>
            <w:r>
              <w:t>Enable the admin to manage offers</w:t>
            </w:r>
          </w:p>
        </w:tc>
      </w:tr>
      <w:tr w14:paraId="449A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D5911AA">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1D07858B">
            <w:pPr>
              <w:spacing w:after="160" w:line="259" w:lineRule="auto"/>
            </w:pPr>
            <w:r>
              <w:t>User has access</w:t>
            </w:r>
            <w:r>
              <w:br w:type="textWrapping"/>
            </w:r>
            <w:r>
              <w:t>System is online</w:t>
            </w:r>
            <w:r>
              <w:br w:type="textWrapping"/>
            </w:r>
            <w:r>
              <w:t>Form is visible</w:t>
            </w:r>
          </w:p>
        </w:tc>
      </w:tr>
      <w:tr w14:paraId="4549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7F7C6CA">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4791F3F9">
            <w:pPr>
              <w:spacing w:after="160" w:line="259" w:lineRule="auto"/>
            </w:pPr>
            <w:r>
              <w:t>System validates input</w:t>
            </w:r>
            <w:r>
              <w:br w:type="textWrapping"/>
            </w:r>
            <w:r>
              <w:t>Request is processed</w:t>
            </w:r>
            <w:r>
              <w:br w:type="textWrapping"/>
            </w:r>
            <w:r>
              <w:t>Success message shown</w:t>
            </w:r>
          </w:p>
        </w:tc>
      </w:tr>
      <w:tr w14:paraId="33C7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B199E7A">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10E17162">
            <w:pPr>
              <w:spacing w:after="160" w:line="259" w:lineRule="auto"/>
            </w:pPr>
            <w:r>
              <w:t>Invalid data entered</w:t>
            </w:r>
            <w:r>
              <w:br w:type="textWrapping"/>
            </w:r>
            <w:r>
              <w:t>Server not responding</w:t>
            </w:r>
            <w:r>
              <w:br w:type="textWrapping"/>
            </w:r>
            <w:r>
              <w:t>User not authorized</w:t>
            </w:r>
          </w:p>
        </w:tc>
      </w:tr>
    </w:tbl>
    <w:p w14:paraId="0867FB4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1820AEC3">
      <w:pPr>
        <w:pStyle w:val="138"/>
        <w:numPr>
          <w:ilvl w:val="0"/>
          <w:numId w:val="8"/>
        </w:numPr>
      </w:pPr>
      <w:r>
        <w:t>Request saved</w:t>
      </w:r>
    </w:p>
    <w:p w14:paraId="38DD36FF">
      <w:pPr>
        <w:pStyle w:val="138"/>
        <w:numPr>
          <w:ilvl w:val="0"/>
          <w:numId w:val="8"/>
        </w:numPr>
      </w:pPr>
      <w:r>
        <w:t>Response logged</w:t>
      </w:r>
    </w:p>
    <w:p w14:paraId="1993AB68">
      <w:pPr>
        <w:pStyle w:val="138"/>
        <w:numPr>
          <w:ilvl w:val="0"/>
          <w:numId w:val="8"/>
        </w:numPr>
      </w:pPr>
      <w:r>
        <w:t>User informed</w:t>
      </w:r>
    </w:p>
    <w:p w14:paraId="5123754B">
      <w:r>
        <w:br w:type="page"/>
      </w:r>
    </w:p>
    <w:p w14:paraId="5857A725">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Manage Accounts (UC31)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7C1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5B41BAC">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5996582B">
            <w:pPr>
              <w:spacing w:after="160" w:line="259" w:lineRule="auto"/>
            </w:pPr>
            <w:r>
              <w:t>UC31</w:t>
            </w:r>
          </w:p>
        </w:tc>
      </w:tr>
      <w:tr w14:paraId="26AB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0116BD4">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47627191">
            <w:pPr>
              <w:spacing w:after="160" w:line="259" w:lineRule="auto"/>
            </w:pPr>
            <w:r>
              <w:t>Manage Accounts</w:t>
            </w:r>
          </w:p>
        </w:tc>
      </w:tr>
      <w:tr w14:paraId="7A36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15D36C2">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100A67A1">
            <w:pPr>
              <w:spacing w:after="160" w:line="259" w:lineRule="auto"/>
            </w:pPr>
            <w:r>
              <w:t>Admin</w:t>
            </w:r>
          </w:p>
        </w:tc>
      </w:tr>
      <w:tr w14:paraId="0456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4E7019">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382F2974">
            <w:pPr>
              <w:spacing w:after="160" w:line="259" w:lineRule="auto"/>
            </w:pPr>
            <w:r>
              <w:t>Enable the admin to manage accounts</w:t>
            </w:r>
          </w:p>
        </w:tc>
      </w:tr>
      <w:tr w14:paraId="58E4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4595017">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2162730D">
            <w:pPr>
              <w:spacing w:after="160" w:line="259" w:lineRule="auto"/>
            </w:pPr>
            <w:r>
              <w:t>User has access</w:t>
            </w:r>
            <w:r>
              <w:br w:type="textWrapping"/>
            </w:r>
            <w:r>
              <w:t>System is online</w:t>
            </w:r>
            <w:r>
              <w:br w:type="textWrapping"/>
            </w:r>
            <w:r>
              <w:t>Form is visible</w:t>
            </w:r>
          </w:p>
        </w:tc>
      </w:tr>
      <w:tr w14:paraId="299A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F5202C9">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1841A66C">
            <w:pPr>
              <w:spacing w:after="160" w:line="259" w:lineRule="auto"/>
            </w:pPr>
            <w:r>
              <w:t>System validates input</w:t>
            </w:r>
            <w:r>
              <w:br w:type="textWrapping"/>
            </w:r>
            <w:r>
              <w:t>Request is processed</w:t>
            </w:r>
            <w:r>
              <w:br w:type="textWrapping"/>
            </w:r>
            <w:r>
              <w:t>Success message shown</w:t>
            </w:r>
          </w:p>
        </w:tc>
      </w:tr>
      <w:tr w14:paraId="7A22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EF1BDC3">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3B09983D">
            <w:pPr>
              <w:spacing w:after="160" w:line="259" w:lineRule="auto"/>
            </w:pPr>
            <w:r>
              <w:t>Invalid data entered</w:t>
            </w:r>
            <w:r>
              <w:br w:type="textWrapping"/>
            </w:r>
            <w:r>
              <w:t>Server not responding</w:t>
            </w:r>
            <w:r>
              <w:br w:type="textWrapping"/>
            </w:r>
            <w:r>
              <w:t>User not authorized</w:t>
            </w:r>
          </w:p>
        </w:tc>
      </w:tr>
    </w:tbl>
    <w:p w14:paraId="0CC0B836">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5867A617">
      <w:pPr>
        <w:pStyle w:val="138"/>
        <w:numPr>
          <w:ilvl w:val="0"/>
          <w:numId w:val="8"/>
        </w:numPr>
      </w:pPr>
      <w:r>
        <w:t>Request saved</w:t>
      </w:r>
    </w:p>
    <w:p w14:paraId="1B5B9C38">
      <w:pPr>
        <w:pStyle w:val="138"/>
        <w:numPr>
          <w:ilvl w:val="0"/>
          <w:numId w:val="8"/>
        </w:numPr>
      </w:pPr>
      <w:r>
        <w:t>Response logged</w:t>
      </w:r>
    </w:p>
    <w:p w14:paraId="2484DE59">
      <w:pPr>
        <w:pStyle w:val="138"/>
        <w:numPr>
          <w:ilvl w:val="0"/>
          <w:numId w:val="8"/>
        </w:numPr>
      </w:pPr>
      <w:r>
        <w:t>User informed</w:t>
      </w:r>
    </w:p>
    <w:p w14:paraId="1852B32F">
      <w:r>
        <w:br w:type="page"/>
      </w:r>
    </w:p>
    <w:p w14:paraId="37B0C40D">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Verify Accounts (UC32)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37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35E067C">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192B7BC5">
            <w:pPr>
              <w:spacing w:after="160" w:line="259" w:lineRule="auto"/>
            </w:pPr>
            <w:r>
              <w:t>UC32</w:t>
            </w:r>
          </w:p>
        </w:tc>
      </w:tr>
      <w:tr w14:paraId="1D3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2B07E6E">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27EF2A6A">
            <w:pPr>
              <w:spacing w:after="160" w:line="259" w:lineRule="auto"/>
            </w:pPr>
            <w:r>
              <w:t>Verify Accounts</w:t>
            </w:r>
          </w:p>
        </w:tc>
      </w:tr>
      <w:tr w14:paraId="135D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6AD6282">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74A90624">
            <w:pPr>
              <w:spacing w:after="160" w:line="259" w:lineRule="auto"/>
            </w:pPr>
            <w:r>
              <w:t>Admin</w:t>
            </w:r>
          </w:p>
        </w:tc>
      </w:tr>
      <w:tr w14:paraId="4425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661147F">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555BF725">
            <w:pPr>
              <w:spacing w:after="160" w:line="259" w:lineRule="auto"/>
            </w:pPr>
            <w:r>
              <w:t>Enable the admin to verify accounts</w:t>
            </w:r>
          </w:p>
        </w:tc>
      </w:tr>
      <w:tr w14:paraId="61691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0D56A7F">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76637AC0">
            <w:pPr>
              <w:spacing w:after="160" w:line="259" w:lineRule="auto"/>
            </w:pPr>
            <w:r>
              <w:t>User has access</w:t>
            </w:r>
            <w:r>
              <w:br w:type="textWrapping"/>
            </w:r>
            <w:r>
              <w:t>System is online</w:t>
            </w:r>
            <w:r>
              <w:br w:type="textWrapping"/>
            </w:r>
            <w:r>
              <w:t>Form is visible</w:t>
            </w:r>
          </w:p>
        </w:tc>
      </w:tr>
      <w:tr w14:paraId="6C7F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7D15D14">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55EC7CDD">
            <w:pPr>
              <w:spacing w:after="160" w:line="259" w:lineRule="auto"/>
            </w:pPr>
            <w:r>
              <w:t>System validates input</w:t>
            </w:r>
            <w:r>
              <w:br w:type="textWrapping"/>
            </w:r>
            <w:r>
              <w:t>Request is processed</w:t>
            </w:r>
            <w:r>
              <w:br w:type="textWrapping"/>
            </w:r>
            <w:r>
              <w:t>Success message shown</w:t>
            </w:r>
          </w:p>
        </w:tc>
      </w:tr>
      <w:tr w14:paraId="765B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2BF2F69">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5B8AC95A">
            <w:pPr>
              <w:spacing w:after="160" w:line="259" w:lineRule="auto"/>
            </w:pPr>
            <w:r>
              <w:t>Invalid data entered</w:t>
            </w:r>
            <w:r>
              <w:br w:type="textWrapping"/>
            </w:r>
            <w:r>
              <w:t>Server not responding</w:t>
            </w:r>
            <w:r>
              <w:br w:type="textWrapping"/>
            </w:r>
            <w:r>
              <w:t>User not authorized</w:t>
            </w:r>
          </w:p>
        </w:tc>
      </w:tr>
    </w:tbl>
    <w:p w14:paraId="2B4BF780">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1C62C032">
      <w:pPr>
        <w:rPr>
          <w:color w:val="4472C4" w:themeColor="accent1"/>
          <w14:textFill>
            <w14:solidFill>
              <w14:schemeClr w14:val="accent1"/>
            </w14:solidFill>
          </w14:textFill>
        </w:rPr>
      </w:pPr>
      <w:r>
        <w:rPr>
          <w:color w:val="4472C4" w:themeColor="accent1"/>
          <w14:textFill>
            <w14:solidFill>
              <w14:schemeClr w14:val="accent1"/>
            </w14:solidFill>
          </w14:textFill>
        </w:rPr>
        <w:t>- Request saved</w:t>
      </w:r>
    </w:p>
    <w:p w14:paraId="1373F7B6">
      <w:pPr>
        <w:rPr>
          <w:color w:val="4472C4" w:themeColor="accent1"/>
          <w14:textFill>
            <w14:solidFill>
              <w14:schemeClr w14:val="accent1"/>
            </w14:solidFill>
          </w14:textFill>
        </w:rPr>
      </w:pPr>
      <w:r>
        <w:rPr>
          <w:color w:val="4472C4" w:themeColor="accent1"/>
          <w14:textFill>
            <w14:solidFill>
              <w14:schemeClr w14:val="accent1"/>
            </w14:solidFill>
          </w14:textFill>
        </w:rPr>
        <w:t>- Response logged</w:t>
      </w:r>
    </w:p>
    <w:p w14:paraId="62F2C7C6">
      <w:pPr>
        <w:rPr>
          <w:color w:val="4472C4" w:themeColor="accent1"/>
          <w14:textFill>
            <w14:solidFill>
              <w14:schemeClr w14:val="accent1"/>
            </w14:solidFill>
          </w14:textFill>
        </w:rPr>
      </w:pPr>
      <w:r>
        <w:rPr>
          <w:color w:val="4472C4" w:themeColor="accent1"/>
          <w14:textFill>
            <w14:solidFill>
              <w14:schemeClr w14:val="accent1"/>
            </w14:solidFill>
          </w14:textFill>
        </w:rPr>
        <w:t>- User informed</w:t>
      </w:r>
    </w:p>
    <w:p w14:paraId="16E6DBC9">
      <w:r>
        <w:br w:type="page"/>
      </w:r>
    </w:p>
    <w:p w14:paraId="318A743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Ban Users (UC33)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23FA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799B67B">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4EFA4541">
            <w:pPr>
              <w:spacing w:after="160" w:line="259" w:lineRule="auto"/>
            </w:pPr>
            <w:r>
              <w:t>UC33</w:t>
            </w:r>
          </w:p>
        </w:tc>
      </w:tr>
      <w:tr w14:paraId="7ECF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FA52A2">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1140D244">
            <w:pPr>
              <w:spacing w:after="160" w:line="259" w:lineRule="auto"/>
            </w:pPr>
            <w:r>
              <w:t>Ban Users</w:t>
            </w:r>
          </w:p>
        </w:tc>
      </w:tr>
      <w:tr w14:paraId="2A91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075A67D">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6C80F707">
            <w:pPr>
              <w:spacing w:after="160" w:line="259" w:lineRule="auto"/>
            </w:pPr>
            <w:r>
              <w:t>Admin</w:t>
            </w:r>
          </w:p>
        </w:tc>
      </w:tr>
      <w:tr w14:paraId="606D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42D4D35">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48F7AB24">
            <w:pPr>
              <w:spacing w:after="160" w:line="259" w:lineRule="auto"/>
            </w:pPr>
            <w:r>
              <w:t>Enable the admin to ban users</w:t>
            </w:r>
          </w:p>
        </w:tc>
      </w:tr>
      <w:tr w14:paraId="1248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0737E20">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49BA7C8C">
            <w:pPr>
              <w:spacing w:after="160" w:line="259" w:lineRule="auto"/>
            </w:pPr>
            <w:r>
              <w:t>User has access</w:t>
            </w:r>
            <w:r>
              <w:br w:type="textWrapping"/>
            </w:r>
            <w:r>
              <w:t>System is online</w:t>
            </w:r>
            <w:r>
              <w:br w:type="textWrapping"/>
            </w:r>
            <w:r>
              <w:t>Form is visible</w:t>
            </w:r>
          </w:p>
        </w:tc>
      </w:tr>
      <w:tr w14:paraId="0C62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2091762">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01D2BB29">
            <w:pPr>
              <w:spacing w:after="160" w:line="259" w:lineRule="auto"/>
            </w:pPr>
            <w:r>
              <w:t>System validates input</w:t>
            </w:r>
            <w:r>
              <w:br w:type="textWrapping"/>
            </w:r>
            <w:r>
              <w:t>Request is processed</w:t>
            </w:r>
            <w:r>
              <w:br w:type="textWrapping"/>
            </w:r>
            <w:r>
              <w:t>Success message shown</w:t>
            </w:r>
          </w:p>
        </w:tc>
      </w:tr>
      <w:tr w14:paraId="154C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2D26CD8">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1DA67114">
            <w:pPr>
              <w:spacing w:after="160" w:line="259" w:lineRule="auto"/>
            </w:pPr>
            <w:r>
              <w:t>Invalid data entered</w:t>
            </w:r>
            <w:r>
              <w:br w:type="textWrapping"/>
            </w:r>
            <w:r>
              <w:t>Server not responding</w:t>
            </w:r>
            <w:r>
              <w:br w:type="textWrapping"/>
            </w:r>
            <w:r>
              <w:t>User not authorized</w:t>
            </w:r>
          </w:p>
        </w:tc>
      </w:tr>
    </w:tbl>
    <w:p w14:paraId="3FB7876A">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7ED2CEB0">
      <w:pPr>
        <w:pStyle w:val="138"/>
        <w:numPr>
          <w:ilvl w:val="0"/>
          <w:numId w:val="8"/>
        </w:numPr>
      </w:pPr>
      <w:r>
        <w:t>Request saved</w:t>
      </w:r>
    </w:p>
    <w:p w14:paraId="78502654">
      <w:pPr>
        <w:pStyle w:val="138"/>
        <w:numPr>
          <w:ilvl w:val="0"/>
          <w:numId w:val="8"/>
        </w:numPr>
      </w:pPr>
      <w:r>
        <w:t>Response logged</w:t>
      </w:r>
    </w:p>
    <w:p w14:paraId="35DB500A">
      <w:pPr>
        <w:pStyle w:val="138"/>
        <w:numPr>
          <w:ilvl w:val="0"/>
          <w:numId w:val="8"/>
        </w:numPr>
      </w:pPr>
      <w:r>
        <w:t>User informed</w:t>
      </w:r>
    </w:p>
    <w:p w14:paraId="399A5C49">
      <w:r>
        <w:br w:type="page"/>
      </w:r>
    </w:p>
    <w:p w14:paraId="71D32F6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Receive Reports (UC34)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CE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DCDE51F">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6EDBAF59">
            <w:pPr>
              <w:spacing w:after="160" w:line="259" w:lineRule="auto"/>
            </w:pPr>
            <w:r>
              <w:t>UC34</w:t>
            </w:r>
          </w:p>
        </w:tc>
      </w:tr>
      <w:tr w14:paraId="4384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7FAE062">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5E7EDA27">
            <w:pPr>
              <w:spacing w:after="160" w:line="259" w:lineRule="auto"/>
            </w:pPr>
            <w:r>
              <w:t>Receive Reports</w:t>
            </w:r>
          </w:p>
        </w:tc>
      </w:tr>
      <w:tr w14:paraId="0C51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A04E1E7">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685B2971">
            <w:pPr>
              <w:spacing w:after="160" w:line="259" w:lineRule="auto"/>
            </w:pPr>
            <w:r>
              <w:t>Admin</w:t>
            </w:r>
          </w:p>
        </w:tc>
      </w:tr>
      <w:tr w14:paraId="4565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699BDB4">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430F84C6">
            <w:pPr>
              <w:spacing w:after="160" w:line="259" w:lineRule="auto"/>
            </w:pPr>
            <w:r>
              <w:t>Enable the admin to receive reports</w:t>
            </w:r>
          </w:p>
        </w:tc>
      </w:tr>
      <w:tr w14:paraId="3B74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E14CDBB">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5F2577DE">
            <w:pPr>
              <w:spacing w:after="160" w:line="259" w:lineRule="auto"/>
            </w:pPr>
            <w:r>
              <w:t>User has access</w:t>
            </w:r>
            <w:r>
              <w:br w:type="textWrapping"/>
            </w:r>
            <w:r>
              <w:t>System is online</w:t>
            </w:r>
            <w:r>
              <w:br w:type="textWrapping"/>
            </w:r>
            <w:r>
              <w:t>Form is visible</w:t>
            </w:r>
          </w:p>
        </w:tc>
      </w:tr>
      <w:tr w14:paraId="1F06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A9116F5">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2B2AAB9E">
            <w:pPr>
              <w:spacing w:after="160" w:line="259" w:lineRule="auto"/>
            </w:pPr>
            <w:r>
              <w:t>System validates input</w:t>
            </w:r>
            <w:r>
              <w:br w:type="textWrapping"/>
            </w:r>
            <w:r>
              <w:t>Request is processed</w:t>
            </w:r>
            <w:r>
              <w:br w:type="textWrapping"/>
            </w:r>
            <w:r>
              <w:t>Success message shown</w:t>
            </w:r>
          </w:p>
        </w:tc>
      </w:tr>
      <w:tr w14:paraId="791B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A7DE25A">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2A617D93">
            <w:pPr>
              <w:spacing w:after="160" w:line="259" w:lineRule="auto"/>
            </w:pPr>
            <w:r>
              <w:t>Invalid data entered</w:t>
            </w:r>
            <w:r>
              <w:br w:type="textWrapping"/>
            </w:r>
            <w:r>
              <w:t>Server not responding</w:t>
            </w:r>
            <w:r>
              <w:br w:type="textWrapping"/>
            </w:r>
            <w:r>
              <w:t>User not authorized</w:t>
            </w:r>
          </w:p>
        </w:tc>
      </w:tr>
    </w:tbl>
    <w:p w14:paraId="237E066B">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34C8F9A2">
      <w:pPr>
        <w:pStyle w:val="138"/>
        <w:numPr>
          <w:ilvl w:val="0"/>
          <w:numId w:val="8"/>
        </w:numPr>
      </w:pPr>
      <w:r>
        <w:t>Request saved</w:t>
      </w:r>
    </w:p>
    <w:p w14:paraId="1D1D8FA0">
      <w:pPr>
        <w:pStyle w:val="138"/>
        <w:numPr>
          <w:ilvl w:val="0"/>
          <w:numId w:val="8"/>
        </w:numPr>
      </w:pPr>
      <w:r>
        <w:t>Response logged</w:t>
      </w:r>
    </w:p>
    <w:p w14:paraId="121BA373">
      <w:pPr>
        <w:pStyle w:val="138"/>
        <w:numPr>
          <w:ilvl w:val="0"/>
          <w:numId w:val="8"/>
        </w:numPr>
      </w:pPr>
      <w:r>
        <w:t>User informed</w:t>
      </w:r>
    </w:p>
    <w:p w14:paraId="495A40B4">
      <w:r>
        <w:br w:type="page"/>
      </w:r>
    </w:p>
    <w:p w14:paraId="26710FA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Use Case: Recommend Arts (UC35)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CBA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A719650">
            <w:pPr>
              <w:spacing w:after="160" w:line="259" w:lineRule="auto"/>
            </w:pPr>
            <w:r>
              <w:t>Use Case ID</w:t>
            </w:r>
          </w:p>
        </w:tc>
        <w:tc>
          <w:tcPr>
            <w:tcW w:w="4320" w:type="dxa"/>
            <w:tcBorders>
              <w:top w:val="single" w:color="auto" w:sz="4" w:space="0"/>
              <w:left w:val="single" w:color="auto" w:sz="4" w:space="0"/>
              <w:bottom w:val="single" w:color="auto" w:sz="4" w:space="0"/>
              <w:right w:val="single" w:color="auto" w:sz="4" w:space="0"/>
            </w:tcBorders>
          </w:tcPr>
          <w:p w14:paraId="52A05A72">
            <w:pPr>
              <w:spacing w:after="160" w:line="259" w:lineRule="auto"/>
            </w:pPr>
            <w:r>
              <w:t>UC35</w:t>
            </w:r>
          </w:p>
        </w:tc>
      </w:tr>
      <w:tr w14:paraId="3A43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0195D27">
            <w:pPr>
              <w:spacing w:after="160" w:line="259" w:lineRule="auto"/>
            </w:pPr>
            <w:r>
              <w:t>Use Case Name</w:t>
            </w:r>
          </w:p>
        </w:tc>
        <w:tc>
          <w:tcPr>
            <w:tcW w:w="4320" w:type="dxa"/>
            <w:tcBorders>
              <w:top w:val="single" w:color="auto" w:sz="4" w:space="0"/>
              <w:left w:val="single" w:color="auto" w:sz="4" w:space="0"/>
              <w:bottom w:val="single" w:color="auto" w:sz="4" w:space="0"/>
              <w:right w:val="single" w:color="auto" w:sz="4" w:space="0"/>
            </w:tcBorders>
          </w:tcPr>
          <w:p w14:paraId="78178B30">
            <w:pPr>
              <w:spacing w:after="160" w:line="259" w:lineRule="auto"/>
            </w:pPr>
            <w:r>
              <w:t>Recommend Arts</w:t>
            </w:r>
          </w:p>
        </w:tc>
      </w:tr>
      <w:tr w14:paraId="2380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1FBF3FA">
            <w:pPr>
              <w:spacing w:after="160" w:line="259" w:lineRule="auto"/>
            </w:pPr>
            <w:r>
              <w:t>Initiator</w:t>
            </w:r>
          </w:p>
        </w:tc>
        <w:tc>
          <w:tcPr>
            <w:tcW w:w="4320" w:type="dxa"/>
            <w:tcBorders>
              <w:top w:val="single" w:color="auto" w:sz="4" w:space="0"/>
              <w:left w:val="single" w:color="auto" w:sz="4" w:space="0"/>
              <w:bottom w:val="single" w:color="auto" w:sz="4" w:space="0"/>
              <w:right w:val="single" w:color="auto" w:sz="4" w:space="0"/>
            </w:tcBorders>
          </w:tcPr>
          <w:p w14:paraId="49CB9E2E">
            <w:pPr>
              <w:spacing w:after="160" w:line="259" w:lineRule="auto"/>
            </w:pPr>
            <w:r>
              <w:t>Advisor</w:t>
            </w:r>
          </w:p>
        </w:tc>
      </w:tr>
      <w:tr w14:paraId="2BD9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3AB620F">
            <w:pPr>
              <w:spacing w:after="160" w:line="259" w:lineRule="auto"/>
            </w:pPr>
            <w:r>
              <w:t>Goal</w:t>
            </w:r>
          </w:p>
        </w:tc>
        <w:tc>
          <w:tcPr>
            <w:tcW w:w="4320" w:type="dxa"/>
            <w:tcBorders>
              <w:top w:val="single" w:color="auto" w:sz="4" w:space="0"/>
              <w:left w:val="single" w:color="auto" w:sz="4" w:space="0"/>
              <w:bottom w:val="single" w:color="auto" w:sz="4" w:space="0"/>
              <w:right w:val="single" w:color="auto" w:sz="4" w:space="0"/>
            </w:tcBorders>
          </w:tcPr>
          <w:p w14:paraId="60DD7B8A">
            <w:pPr>
              <w:spacing w:after="160" w:line="259" w:lineRule="auto"/>
            </w:pPr>
            <w:r>
              <w:t>Enable the advisor to recommend arts</w:t>
            </w:r>
          </w:p>
        </w:tc>
      </w:tr>
      <w:tr w14:paraId="2344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AD63552">
            <w:pPr>
              <w:spacing w:after="160" w:line="259" w:lineRule="auto"/>
            </w:pPr>
            <w:r>
              <w:t>Preconditions</w:t>
            </w:r>
          </w:p>
        </w:tc>
        <w:tc>
          <w:tcPr>
            <w:tcW w:w="4320" w:type="dxa"/>
            <w:tcBorders>
              <w:top w:val="single" w:color="auto" w:sz="4" w:space="0"/>
              <w:left w:val="single" w:color="auto" w:sz="4" w:space="0"/>
              <w:bottom w:val="single" w:color="auto" w:sz="4" w:space="0"/>
              <w:right w:val="single" w:color="auto" w:sz="4" w:space="0"/>
            </w:tcBorders>
          </w:tcPr>
          <w:p w14:paraId="16C87531">
            <w:pPr>
              <w:spacing w:after="160" w:line="259" w:lineRule="auto"/>
            </w:pPr>
            <w:r>
              <w:t>User has access</w:t>
            </w:r>
            <w:r>
              <w:br w:type="textWrapping"/>
            </w:r>
            <w:r>
              <w:t>System is online</w:t>
            </w:r>
            <w:r>
              <w:br w:type="textWrapping"/>
            </w:r>
            <w:r>
              <w:t>Form is visible</w:t>
            </w:r>
          </w:p>
        </w:tc>
      </w:tr>
      <w:tr w14:paraId="0FE5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75ED620">
            <w:pPr>
              <w:spacing w:after="160" w:line="259" w:lineRule="auto"/>
            </w:pPr>
            <w:r>
              <w:t>Main Success Scenario</w:t>
            </w:r>
          </w:p>
        </w:tc>
        <w:tc>
          <w:tcPr>
            <w:tcW w:w="4320" w:type="dxa"/>
            <w:tcBorders>
              <w:top w:val="single" w:color="auto" w:sz="4" w:space="0"/>
              <w:left w:val="single" w:color="auto" w:sz="4" w:space="0"/>
              <w:bottom w:val="single" w:color="auto" w:sz="4" w:space="0"/>
              <w:right w:val="single" w:color="auto" w:sz="4" w:space="0"/>
            </w:tcBorders>
          </w:tcPr>
          <w:p w14:paraId="2C49378F">
            <w:pPr>
              <w:spacing w:after="160" w:line="259" w:lineRule="auto"/>
            </w:pPr>
            <w:r>
              <w:t>System validates input</w:t>
            </w:r>
            <w:r>
              <w:br w:type="textWrapping"/>
            </w:r>
            <w:r>
              <w:t>Request is processed</w:t>
            </w:r>
            <w:r>
              <w:br w:type="textWrapping"/>
            </w:r>
            <w:r>
              <w:t>Success message shown</w:t>
            </w:r>
          </w:p>
        </w:tc>
      </w:tr>
      <w:tr w14:paraId="7576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57D1C60">
            <w:pPr>
              <w:spacing w:after="160" w:line="259" w:lineRule="auto"/>
            </w:pPr>
            <w:r>
              <w:t>Alternative Scenarios</w:t>
            </w:r>
          </w:p>
        </w:tc>
        <w:tc>
          <w:tcPr>
            <w:tcW w:w="4320" w:type="dxa"/>
            <w:tcBorders>
              <w:top w:val="single" w:color="auto" w:sz="4" w:space="0"/>
              <w:left w:val="single" w:color="auto" w:sz="4" w:space="0"/>
              <w:bottom w:val="single" w:color="auto" w:sz="4" w:space="0"/>
              <w:right w:val="single" w:color="auto" w:sz="4" w:space="0"/>
            </w:tcBorders>
          </w:tcPr>
          <w:p w14:paraId="0BB68E1B">
            <w:pPr>
              <w:spacing w:after="160" w:line="259" w:lineRule="auto"/>
            </w:pPr>
            <w:r>
              <w:t>Invalid data entered</w:t>
            </w:r>
            <w:r>
              <w:br w:type="textWrapping"/>
            </w:r>
            <w:r>
              <w:t>Server not responding</w:t>
            </w:r>
            <w:r>
              <w:br w:type="textWrapping"/>
            </w:r>
            <w:r>
              <w:t>User not authorized</w:t>
            </w:r>
          </w:p>
        </w:tc>
      </w:tr>
    </w:tbl>
    <w:p w14:paraId="5A2546FF">
      <w:pPr>
        <w:rPr>
          <w:b/>
          <w:bCs/>
          <w:color w:val="4472C4" w:themeColor="accent1"/>
          <w14:textFill>
            <w14:solidFill>
              <w14:schemeClr w14:val="accent1"/>
            </w14:solidFill>
          </w14:textFill>
        </w:rPr>
      </w:pPr>
      <w:r>
        <w:rPr>
          <w:b/>
          <w:bCs/>
          <w:color w:val="4472C4" w:themeColor="accent1"/>
          <w14:textFill>
            <w14:solidFill>
              <w14:schemeClr w14:val="accent1"/>
            </w14:solidFill>
          </w14:textFill>
        </w:rPr>
        <w:t>Postconditions:</w:t>
      </w:r>
    </w:p>
    <w:p w14:paraId="6321945A">
      <w:pPr>
        <w:pStyle w:val="138"/>
        <w:numPr>
          <w:ilvl w:val="0"/>
          <w:numId w:val="8"/>
        </w:numPr>
      </w:pPr>
      <w:r>
        <w:t>Request saved</w:t>
      </w:r>
    </w:p>
    <w:p w14:paraId="1A453A3B">
      <w:pPr>
        <w:pStyle w:val="138"/>
        <w:numPr>
          <w:ilvl w:val="0"/>
          <w:numId w:val="8"/>
        </w:numPr>
      </w:pPr>
      <w:r>
        <w:t>Response logged</w:t>
      </w:r>
    </w:p>
    <w:p w14:paraId="6CD7B4BC">
      <w:pPr>
        <w:pStyle w:val="138"/>
        <w:numPr>
          <w:ilvl w:val="0"/>
          <w:numId w:val="8"/>
        </w:numPr>
      </w:pPr>
      <w:r>
        <w:t>User informed</w:t>
      </w:r>
    </w:p>
    <w:p w14:paraId="2A3D7F31">
      <w:r>
        <w:br w:type="page"/>
      </w:r>
    </w:p>
    <w:p w14:paraId="63F7A7CB">
      <w:pPr>
        <w:rPr>
          <w:color w:val="4472C4" w:themeColor="accent1"/>
          <w:sz w:val="30"/>
          <w:szCs w:val="30"/>
          <w14:textFill>
            <w14:solidFill>
              <w14:schemeClr w14:val="accent1"/>
            </w14:solidFill>
          </w14:textFill>
        </w:rPr>
      </w:pPr>
      <w:r>
        <w:rPr>
          <w:color w:val="4472C4" w:themeColor="accent1"/>
          <w:sz w:val="30"/>
          <w:szCs w:val="30"/>
          <w14:textFill>
            <w14:solidFill>
              <w14:schemeClr w14:val="accent1"/>
            </w14:solidFill>
          </w14:textFill>
        </w:rPr>
        <w:t>c) package diagram:</w:t>
      </w:r>
    </w:p>
    <w:p w14:paraId="5F12132E">
      <w:pPr>
        <w:rPr>
          <w:color w:val="4472C4" w:themeColor="accent1"/>
          <w:sz w:val="30"/>
          <w:szCs w:val="30"/>
          <w14:textFill>
            <w14:solidFill>
              <w14:schemeClr w14:val="accent1"/>
            </w14:solidFill>
          </w14:textFill>
        </w:rPr>
      </w:pPr>
      <w:r>
        <w:rPr>
          <w:color w:val="4472C4" w:themeColor="accent1"/>
          <w:sz w:val="30"/>
          <w:szCs w:val="30"/>
          <w14:textFill>
            <w14:solidFill>
              <w14:schemeClr w14:val="accent1"/>
            </w14:solidFill>
          </w14:textFill>
        </w:rPr>
        <w:drawing>
          <wp:inline distT="0" distB="0" distL="0" distR="0">
            <wp:extent cx="5943600" cy="5943600"/>
            <wp:effectExtent l="0" t="0" r="0" b="0"/>
            <wp:docPr id="1446732834" name="Picture 2" descr="A diagram of a user accou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2834" name="Picture 2" descr="A diagram of a user account management&#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C4F57FB">
      <w:pPr>
        <w:rPr>
          <w:color w:val="4472C4" w:themeColor="accent1"/>
          <w:sz w:val="30"/>
          <w:szCs w:val="30"/>
          <w14:textFill>
            <w14:solidFill>
              <w14:schemeClr w14:val="accent1"/>
            </w14:solidFill>
          </w14:textFill>
        </w:rPr>
      </w:pPr>
    </w:p>
    <w:p w14:paraId="5494081E">
      <w:pPr>
        <w:rPr>
          <w:rtl/>
        </w:rPr>
      </w:pPr>
    </w:p>
    <w:p w14:paraId="2F99ADF6">
      <w:pPr>
        <w:rPr>
          <w:rtl/>
        </w:rPr>
      </w:pPr>
    </w:p>
    <w:p w14:paraId="41435A5F"/>
    <w:p w14:paraId="682068E3"/>
    <w:p w14:paraId="3BECEF37"/>
    <w:p w14:paraId="5EB460B5">
      <w:pPr>
        <w:rPr>
          <w:color w:val="4472C4" w:themeColor="accent1"/>
          <w:sz w:val="30"/>
          <w:szCs w:val="30"/>
          <w14:textFill>
            <w14:solidFill>
              <w14:schemeClr w14:val="accent1"/>
            </w14:solidFill>
          </w14:textFill>
        </w:rPr>
      </w:pPr>
      <w:r>
        <w:rPr>
          <w:color w:val="4472C4" w:themeColor="accent1"/>
          <w:sz w:val="30"/>
          <w:szCs w:val="30"/>
          <w14:textFill>
            <w14:solidFill>
              <w14:schemeClr w14:val="accent1"/>
            </w14:solidFill>
          </w14:textFill>
        </w:rPr>
        <w:t>9)Structural and Behavioural Diagrams:</w:t>
      </w:r>
    </w:p>
    <w:p w14:paraId="1F910481">
      <w:pPr>
        <w:rPr>
          <w:color w:val="4472C4" w:themeColor="accent1"/>
          <w:sz w:val="30"/>
          <w:szCs w:val="30"/>
          <w14:textFill>
            <w14:solidFill>
              <w14:schemeClr w14:val="accent1"/>
            </w14:solidFill>
          </w14:textFill>
        </w:rPr>
      </w:pPr>
      <w:r>
        <w:drawing>
          <wp:inline distT="0" distB="0" distL="0" distR="0">
            <wp:extent cx="5943600" cy="2938145"/>
            <wp:effectExtent l="0" t="0" r="0" b="0"/>
            <wp:docPr id="1544779102" name="Picture 3"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9102" name="Picture 3" descr="Screens screenshot of a computer screen&#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0818B1F3">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a)Application system architecture diagram:</w:t>
      </w:r>
    </w:p>
    <w:p w14:paraId="366F6CED">
      <w:pPr>
        <w:numPr>
          <w:ilvl w:val="0"/>
          <w:numId w:val="9"/>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Support the different types of users</w:t>
      </w:r>
    </w:p>
    <w:p w14:paraId="6BB29C08">
      <w:pPr>
        <w:numPr>
          <w:ilvl w:val="0"/>
          <w:numId w:val="9"/>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Support the flow </w:t>
      </w:r>
    </w:p>
    <w:p w14:paraId="3E18DA3D">
      <w:pPr>
        <w:numPr>
          <w:ilvl w:val="0"/>
          <w:numId w:val="9"/>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Support the 3 layers of the website</w:t>
      </w:r>
    </w:p>
    <w:p w14:paraId="5A792F66">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b)UI complexity : the website provides UI for 4 types of users </w:t>
      </w:r>
    </w:p>
    <w:p w14:paraId="761C42B4">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 abstract user : </w:t>
      </w:r>
    </w:p>
    <w:p w14:paraId="3537EDC0">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 viewer     2- admin</w:t>
      </w:r>
    </w:p>
    <w:p w14:paraId="3DA8AA0E">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3-advisor     4-artist</w:t>
      </w:r>
    </w:p>
    <w:p w14:paraId="0A90A39F">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c)Backend complexity :the website provides 1- privacy for any input data</w:t>
      </w:r>
    </w:p>
    <w:p w14:paraId="69E1B7A4">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2-processing for any needs</w:t>
      </w:r>
    </w:p>
    <w:p w14:paraId="134F0737">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3-great memory for any output data</w:t>
      </w:r>
    </w:p>
    <w:p w14:paraId="59D48D64">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d)DB complexity :the website provides high privacy ,great and responsive data base service</w:t>
      </w:r>
    </w:p>
    <w:p w14:paraId="4A4108F3">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e)the website provides interaction between users and external system (eg : bank) through the 3 layers </w:t>
      </w:r>
    </w:p>
    <w:p w14:paraId="39DDB844">
      <w:pPr>
        <w:rPr>
          <w:color w:val="4472C4" w:themeColor="accent1"/>
          <w:sz w:val="30"/>
          <w:szCs w:val="30"/>
          <w14:textFill>
            <w14:solidFill>
              <w14:schemeClr w14:val="accent1"/>
            </w14:solidFill>
          </w14:textFill>
        </w:rPr>
      </w:pPr>
    </w:p>
    <w:p w14:paraId="60199989">
      <w:pPr>
        <w:rPr>
          <w:color w:val="4472C4" w:themeColor="accent1"/>
          <w:sz w:val="30"/>
          <w:szCs w:val="30"/>
          <w14:textFill>
            <w14:solidFill>
              <w14:schemeClr w14:val="accent1"/>
            </w14:solidFill>
          </w14:textFill>
        </w:rPr>
      </w:pPr>
    </w:p>
    <w:p w14:paraId="01661F8F">
      <w:pPr>
        <w:rPr>
          <w:color w:val="4472C4" w:themeColor="accent1"/>
          <w:sz w:val="30"/>
          <w:szCs w:val="30"/>
          <w14:textFill>
            <w14:solidFill>
              <w14:schemeClr w14:val="accent1"/>
            </w14:solidFill>
          </w14:textFill>
        </w:rPr>
      </w:pPr>
      <w:r>
        <w:rPr>
          <w:color w:val="4472C4" w:themeColor="accent1"/>
          <w:sz w:val="30"/>
          <w:szCs w:val="30"/>
          <w14:textFill>
            <w14:solidFill>
              <w14:schemeClr w14:val="accent1"/>
            </w14:solidFill>
          </w14:textFill>
        </w:rPr>
        <w:t>b) Activity diagram:</w:t>
      </w:r>
    </w:p>
    <w:p w14:paraId="4BC5DEB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browse , view in room, recommendations ,search</w:t>
      </w:r>
    </w:p>
    <w:p w14:paraId="12314E48">
      <w:r>
        <w:drawing>
          <wp:inline distT="0" distB="0" distL="0" distR="0">
            <wp:extent cx="4603750" cy="6316980"/>
            <wp:effectExtent l="0" t="0" r="6350" b="7620"/>
            <wp:docPr id="222927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27115"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33590" cy="6357130"/>
                    </a:xfrm>
                    <a:prstGeom prst="rect">
                      <a:avLst/>
                    </a:prstGeom>
                  </pic:spPr>
                </pic:pic>
              </a:graphicData>
            </a:graphic>
          </wp:inline>
        </w:drawing>
      </w:r>
    </w:p>
    <w:p w14:paraId="63D06889">
      <w:pPr>
        <w:rPr>
          <w:b/>
          <w:bCs/>
          <w:color w:val="4472C4" w:themeColor="accent1"/>
          <w:sz w:val="26"/>
          <w:szCs w:val="26"/>
          <w14:textFill>
            <w14:solidFill>
              <w14:schemeClr w14:val="accent1"/>
            </w14:solidFill>
          </w14:textFill>
        </w:rPr>
      </w:pPr>
    </w:p>
    <w:p w14:paraId="40E876C1">
      <w:pPr>
        <w:rPr>
          <w:b/>
          <w:bCs/>
          <w:color w:val="4472C4" w:themeColor="accent1"/>
          <w:sz w:val="26"/>
          <w:szCs w:val="26"/>
          <w14:textFill>
            <w14:solidFill>
              <w14:schemeClr w14:val="accent1"/>
            </w14:solidFill>
          </w14:textFill>
        </w:rPr>
      </w:pPr>
    </w:p>
    <w:p w14:paraId="5305E2D0">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payments, make order, pay by card, get money</w:t>
      </w:r>
    </w:p>
    <w:p w14:paraId="291F7AC8">
      <w:r>
        <w:drawing>
          <wp:inline distT="0" distB="0" distL="0" distR="0">
            <wp:extent cx="5932170" cy="7162800"/>
            <wp:effectExtent l="0" t="0" r="0" b="0"/>
            <wp:docPr id="1760701478"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1478" name="Picture 4" descr="A diagram of a flowchart&#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38740" cy="7170733"/>
                    </a:xfrm>
                    <a:prstGeom prst="rect">
                      <a:avLst/>
                    </a:prstGeom>
                  </pic:spPr>
                </pic:pic>
              </a:graphicData>
            </a:graphic>
          </wp:inline>
        </w:drawing>
      </w:r>
    </w:p>
    <w:p w14:paraId="5D58DF36"/>
    <w:p w14:paraId="1A08EC9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 xml:space="preserve">Request guide , recommend arts </w:t>
      </w:r>
    </w:p>
    <w:p w14:paraId="39F8C3A9">
      <w:r>
        <w:drawing>
          <wp:inline distT="0" distB="0" distL="0" distR="0">
            <wp:extent cx="5943600" cy="6096000"/>
            <wp:effectExtent l="0" t="0" r="0" b="0"/>
            <wp:docPr id="1786790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90938"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6096000"/>
                    </a:xfrm>
                    <a:prstGeom prst="rect">
                      <a:avLst/>
                    </a:prstGeom>
                  </pic:spPr>
                </pic:pic>
              </a:graphicData>
            </a:graphic>
          </wp:inline>
        </w:drawing>
      </w:r>
    </w:p>
    <w:p w14:paraId="426EA8A7"/>
    <w:p w14:paraId="4A6890C2"/>
    <w:p w14:paraId="43EF5CA1"/>
    <w:p w14:paraId="24BF0A5D"/>
    <w:p w14:paraId="46A0FB9C"/>
    <w:p w14:paraId="2728E57A"/>
    <w:p w14:paraId="6FFA9186">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Search for nearest artFairs , set artFairs:</w:t>
      </w:r>
    </w:p>
    <w:p w14:paraId="6A06B131">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584190" cy="7802880"/>
            <wp:effectExtent l="0" t="0" r="0" b="7620"/>
            <wp:docPr id="508616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16080"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84190" cy="7802880"/>
                    </a:xfrm>
                    <a:prstGeom prst="rect">
                      <a:avLst/>
                    </a:prstGeom>
                  </pic:spPr>
                </pic:pic>
              </a:graphicData>
            </a:graphic>
          </wp:inline>
        </w:drawing>
      </w:r>
    </w:p>
    <w:p w14:paraId="49E7029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 xml:space="preserve">Send reports </w:t>
      </w:r>
    </w:p>
    <w:p w14:paraId="657B6310">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5356225"/>
            <wp:effectExtent l="0" t="0" r="0" b="0"/>
            <wp:docPr id="159974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4190" name="Picture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5356225"/>
                    </a:xfrm>
                    <a:prstGeom prst="rect">
                      <a:avLst/>
                    </a:prstGeom>
                  </pic:spPr>
                </pic:pic>
              </a:graphicData>
            </a:graphic>
          </wp:inline>
        </w:drawing>
      </w:r>
    </w:p>
    <w:p w14:paraId="462D352F">
      <w:pPr>
        <w:rPr>
          <w:b/>
          <w:bCs/>
          <w:color w:val="4472C4" w:themeColor="accent1"/>
          <w:sz w:val="26"/>
          <w:szCs w:val="26"/>
          <w14:textFill>
            <w14:solidFill>
              <w14:schemeClr w14:val="accent1"/>
            </w14:solidFill>
          </w14:textFill>
        </w:rPr>
      </w:pPr>
    </w:p>
    <w:p w14:paraId="6A79ACD3">
      <w:pPr>
        <w:rPr>
          <w:b/>
          <w:bCs/>
          <w:color w:val="4472C4" w:themeColor="accent1"/>
          <w:sz w:val="26"/>
          <w:szCs w:val="26"/>
          <w14:textFill>
            <w14:solidFill>
              <w14:schemeClr w14:val="accent1"/>
            </w14:solidFill>
          </w14:textFill>
        </w:rPr>
      </w:pPr>
    </w:p>
    <w:p w14:paraId="574D63EA">
      <w:pPr>
        <w:rPr>
          <w:b/>
          <w:bCs/>
          <w:color w:val="4472C4" w:themeColor="accent1"/>
          <w:sz w:val="26"/>
          <w:szCs w:val="26"/>
          <w14:textFill>
            <w14:solidFill>
              <w14:schemeClr w14:val="accent1"/>
            </w14:solidFill>
          </w14:textFill>
        </w:rPr>
      </w:pPr>
    </w:p>
    <w:p w14:paraId="2794C0AE">
      <w:pPr>
        <w:rPr>
          <w:b/>
          <w:bCs/>
          <w:color w:val="4472C4" w:themeColor="accent1"/>
          <w:sz w:val="26"/>
          <w:szCs w:val="26"/>
          <w14:textFill>
            <w14:solidFill>
              <w14:schemeClr w14:val="accent1"/>
            </w14:solidFill>
          </w14:textFill>
        </w:rPr>
      </w:pPr>
    </w:p>
    <w:p w14:paraId="639B4C86">
      <w:pPr>
        <w:rPr>
          <w:b/>
          <w:bCs/>
          <w:color w:val="4472C4" w:themeColor="accent1"/>
          <w:sz w:val="26"/>
          <w:szCs w:val="26"/>
          <w14:textFill>
            <w14:solidFill>
              <w14:schemeClr w14:val="accent1"/>
            </w14:solidFill>
          </w14:textFill>
        </w:rPr>
      </w:pPr>
    </w:p>
    <w:p w14:paraId="6CA91D21">
      <w:pPr>
        <w:rPr>
          <w:b/>
          <w:bCs/>
          <w:color w:val="4472C4" w:themeColor="accent1"/>
          <w:sz w:val="26"/>
          <w:szCs w:val="26"/>
          <w14:textFill>
            <w14:solidFill>
              <w14:schemeClr w14:val="accent1"/>
            </w14:solidFill>
          </w14:textFill>
        </w:rPr>
      </w:pPr>
    </w:p>
    <w:p w14:paraId="651B2222">
      <w:pPr>
        <w:rPr>
          <w:b/>
          <w:bCs/>
          <w:color w:val="4472C4" w:themeColor="accent1"/>
          <w:sz w:val="26"/>
          <w:szCs w:val="26"/>
          <w14:textFill>
            <w14:solidFill>
              <w14:schemeClr w14:val="accent1"/>
            </w14:solidFill>
          </w14:textFill>
        </w:rPr>
      </w:pPr>
    </w:p>
    <w:p w14:paraId="5428BB1B">
      <w:pPr>
        <w:rPr>
          <w:b/>
          <w:bCs/>
          <w:color w:val="4472C4" w:themeColor="accent1"/>
          <w:sz w:val="26"/>
          <w:szCs w:val="26"/>
          <w14:textFill>
            <w14:solidFill>
              <w14:schemeClr w14:val="accent1"/>
            </w14:solidFill>
          </w14:textFill>
        </w:rPr>
      </w:pPr>
    </w:p>
    <w:p w14:paraId="67B82E40">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Manage offers:</w:t>
      </w:r>
    </w:p>
    <w:p w14:paraId="2D42E959">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5668645"/>
            <wp:effectExtent l="0" t="0" r="0" b="8255"/>
            <wp:docPr id="1054439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39206"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5668645"/>
                    </a:xfrm>
                    <a:prstGeom prst="rect">
                      <a:avLst/>
                    </a:prstGeom>
                  </pic:spPr>
                </pic:pic>
              </a:graphicData>
            </a:graphic>
          </wp:inline>
        </w:drawing>
      </w:r>
    </w:p>
    <w:p w14:paraId="46D7DD58">
      <w:pPr>
        <w:rPr>
          <w:b/>
          <w:bCs/>
          <w:color w:val="4472C4" w:themeColor="accent1"/>
          <w:sz w:val="26"/>
          <w:szCs w:val="26"/>
          <w14:textFill>
            <w14:solidFill>
              <w14:schemeClr w14:val="accent1"/>
            </w14:solidFill>
          </w14:textFill>
        </w:rPr>
      </w:pPr>
    </w:p>
    <w:p w14:paraId="033EC724">
      <w:pPr>
        <w:rPr>
          <w:b/>
          <w:bCs/>
          <w:color w:val="4472C4" w:themeColor="accent1"/>
          <w:sz w:val="26"/>
          <w:szCs w:val="26"/>
          <w14:textFill>
            <w14:solidFill>
              <w14:schemeClr w14:val="accent1"/>
            </w14:solidFill>
          </w14:textFill>
        </w:rPr>
      </w:pPr>
    </w:p>
    <w:p w14:paraId="00FB136D">
      <w:pPr>
        <w:rPr>
          <w:b/>
          <w:bCs/>
          <w:color w:val="4472C4" w:themeColor="accent1"/>
          <w:sz w:val="26"/>
          <w:szCs w:val="26"/>
          <w14:textFill>
            <w14:solidFill>
              <w14:schemeClr w14:val="accent1"/>
            </w14:solidFill>
          </w14:textFill>
        </w:rPr>
      </w:pPr>
    </w:p>
    <w:p w14:paraId="577CE69D">
      <w:pPr>
        <w:rPr>
          <w:b/>
          <w:bCs/>
          <w:color w:val="4472C4" w:themeColor="accent1"/>
          <w:sz w:val="26"/>
          <w:szCs w:val="26"/>
          <w14:textFill>
            <w14:solidFill>
              <w14:schemeClr w14:val="accent1"/>
            </w14:solidFill>
          </w14:textFill>
        </w:rPr>
      </w:pPr>
    </w:p>
    <w:p w14:paraId="5E58BAFC">
      <w:pPr>
        <w:rPr>
          <w:b/>
          <w:bCs/>
          <w:color w:val="4472C4" w:themeColor="accent1"/>
          <w:sz w:val="26"/>
          <w:szCs w:val="26"/>
          <w14:textFill>
            <w14:solidFill>
              <w14:schemeClr w14:val="accent1"/>
            </w14:solidFill>
          </w14:textFill>
        </w:rPr>
      </w:pPr>
    </w:p>
    <w:p w14:paraId="5E3E12CE">
      <w:pPr>
        <w:rPr>
          <w:b/>
          <w:bCs/>
          <w:color w:val="4472C4" w:themeColor="accent1"/>
          <w:sz w:val="26"/>
          <w:szCs w:val="26"/>
          <w14:textFill>
            <w14:solidFill>
              <w14:schemeClr w14:val="accent1"/>
            </w14:solidFill>
          </w14:textFill>
        </w:rPr>
      </w:pPr>
    </w:p>
    <w:p w14:paraId="164B5EC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sup , get sup , get money from sup:</w:t>
      </w:r>
    </w:p>
    <w:p w14:paraId="36CEFEFD">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052320"/>
            <wp:effectExtent l="0" t="0" r="0" b="5080"/>
            <wp:docPr id="223724943" name="Picture 9"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24943" name="Picture 9" descr="A screenshot of a diagram&#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2052320"/>
                    </a:xfrm>
                    <a:prstGeom prst="rect">
                      <a:avLst/>
                    </a:prstGeom>
                  </pic:spPr>
                </pic:pic>
              </a:graphicData>
            </a:graphic>
          </wp:inline>
        </w:drawing>
      </w:r>
      <w:r>
        <w:rPr>
          <w:b/>
          <w:bCs/>
          <w:color w:val="4472C4" w:themeColor="accent1"/>
          <w:sz w:val="26"/>
          <w:szCs w:val="26"/>
          <w14:textFill>
            <w14:solidFill>
              <w14:schemeClr w14:val="accent1"/>
            </w14:solidFill>
          </w14:textFill>
        </w:rPr>
        <w:t xml:space="preserve"> </w:t>
      </w:r>
    </w:p>
    <w:p w14:paraId="5DE906D7">
      <w:pPr>
        <w:rPr>
          <w:b/>
          <w:bCs/>
          <w:color w:val="4472C4" w:themeColor="accent1"/>
          <w:sz w:val="26"/>
          <w:szCs w:val="26"/>
          <w14:textFill>
            <w14:solidFill>
              <w14:schemeClr w14:val="accent1"/>
            </w14:solidFill>
          </w14:textFill>
        </w:rPr>
      </w:pPr>
    </w:p>
    <w:p w14:paraId="0291D83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Buy Egifts , Send Egifts , ReciveEgifts:</w:t>
      </w:r>
    </w:p>
    <w:p w14:paraId="73977DD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1829435"/>
            <wp:effectExtent l="0" t="0" r="0" b="0"/>
            <wp:docPr id="1325182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2996" name="Picture 1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1829435"/>
                    </a:xfrm>
                    <a:prstGeom prst="rect">
                      <a:avLst/>
                    </a:prstGeom>
                  </pic:spPr>
                </pic:pic>
              </a:graphicData>
            </a:graphic>
          </wp:inline>
        </w:drawing>
      </w:r>
    </w:p>
    <w:p w14:paraId="13467185">
      <w:pPr>
        <w:rPr>
          <w:b/>
          <w:bCs/>
          <w:color w:val="4472C4" w:themeColor="accent1"/>
          <w:sz w:val="26"/>
          <w:szCs w:val="26"/>
          <w14:textFill>
            <w14:solidFill>
              <w14:schemeClr w14:val="accent1"/>
            </w14:solidFill>
          </w14:textFill>
        </w:rPr>
      </w:pPr>
    </w:p>
    <w:p w14:paraId="4142AC6F">
      <w:pPr>
        <w:rPr>
          <w:b/>
          <w:bCs/>
          <w:color w:val="4472C4" w:themeColor="accent1"/>
          <w:sz w:val="26"/>
          <w:szCs w:val="26"/>
          <w14:textFill>
            <w14:solidFill>
              <w14:schemeClr w14:val="accent1"/>
            </w14:solidFill>
          </w14:textFill>
        </w:rPr>
      </w:pPr>
    </w:p>
    <w:p w14:paraId="209A2884">
      <w:pPr>
        <w:rPr>
          <w:b/>
          <w:bCs/>
          <w:color w:val="4472C4" w:themeColor="accent1"/>
          <w:sz w:val="26"/>
          <w:szCs w:val="26"/>
          <w14:textFill>
            <w14:solidFill>
              <w14:schemeClr w14:val="accent1"/>
            </w14:solidFill>
          </w14:textFill>
        </w:rPr>
      </w:pPr>
    </w:p>
    <w:p w14:paraId="0C9FF7E4">
      <w:pPr>
        <w:rPr>
          <w:b/>
          <w:bCs/>
          <w:color w:val="4472C4" w:themeColor="accent1"/>
          <w:sz w:val="26"/>
          <w:szCs w:val="26"/>
          <w14:textFill>
            <w14:solidFill>
              <w14:schemeClr w14:val="accent1"/>
            </w14:solidFill>
          </w14:textFill>
        </w:rPr>
      </w:pPr>
    </w:p>
    <w:p w14:paraId="3AFEA2E8">
      <w:pPr>
        <w:rPr>
          <w:b/>
          <w:bCs/>
          <w:color w:val="4472C4" w:themeColor="accent1"/>
          <w:sz w:val="26"/>
          <w:szCs w:val="26"/>
          <w14:textFill>
            <w14:solidFill>
              <w14:schemeClr w14:val="accent1"/>
            </w14:solidFill>
          </w14:textFill>
        </w:rPr>
      </w:pPr>
    </w:p>
    <w:p w14:paraId="39A11736">
      <w:pPr>
        <w:rPr>
          <w:b/>
          <w:bCs/>
          <w:color w:val="4472C4" w:themeColor="accent1"/>
          <w:sz w:val="26"/>
          <w:szCs w:val="26"/>
          <w14:textFill>
            <w14:solidFill>
              <w14:schemeClr w14:val="accent1"/>
            </w14:solidFill>
          </w14:textFill>
        </w:rPr>
      </w:pPr>
    </w:p>
    <w:p w14:paraId="632CBF3A">
      <w:pPr>
        <w:rPr>
          <w:b/>
          <w:bCs/>
          <w:color w:val="4472C4" w:themeColor="accent1"/>
          <w:sz w:val="26"/>
          <w:szCs w:val="26"/>
          <w14:textFill>
            <w14:solidFill>
              <w14:schemeClr w14:val="accent1"/>
            </w14:solidFill>
          </w14:textFill>
        </w:rPr>
      </w:pPr>
    </w:p>
    <w:p w14:paraId="0F8F33B2">
      <w:pPr>
        <w:rPr>
          <w:b/>
          <w:bCs/>
          <w:color w:val="4472C4" w:themeColor="accent1"/>
          <w:sz w:val="26"/>
          <w:szCs w:val="26"/>
          <w14:textFill>
            <w14:solidFill>
              <w14:schemeClr w14:val="accent1"/>
            </w14:solidFill>
          </w14:textFill>
        </w:rPr>
      </w:pPr>
    </w:p>
    <w:p w14:paraId="4E0C5DDF">
      <w:pPr>
        <w:rPr>
          <w:b/>
          <w:bCs/>
          <w:color w:val="4472C4" w:themeColor="accent1"/>
          <w:sz w:val="26"/>
          <w:szCs w:val="26"/>
          <w14:textFill>
            <w14:solidFill>
              <w14:schemeClr w14:val="accent1"/>
            </w14:solidFill>
          </w14:textFill>
        </w:rPr>
      </w:pPr>
    </w:p>
    <w:p w14:paraId="23194563">
      <w:pPr>
        <w:rPr>
          <w:b/>
          <w:bCs/>
          <w:color w:val="4472C4" w:themeColor="accent1"/>
          <w:sz w:val="26"/>
          <w:szCs w:val="26"/>
          <w14:textFill>
            <w14:solidFill>
              <w14:schemeClr w14:val="accent1"/>
            </w14:solidFill>
          </w14:textFill>
        </w:rPr>
      </w:pPr>
    </w:p>
    <w:p w14:paraId="414A388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Sign up:</w:t>
      </w:r>
    </w:p>
    <w:p w14:paraId="37172976">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7620000"/>
            <wp:effectExtent l="0" t="0" r="0" b="0"/>
            <wp:docPr id="1658417709"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7709" name="Picture 11" descr="A diagram of a flowchart&#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7620000"/>
                    </a:xfrm>
                    <a:prstGeom prst="rect">
                      <a:avLst/>
                    </a:prstGeom>
                  </pic:spPr>
                </pic:pic>
              </a:graphicData>
            </a:graphic>
          </wp:inline>
        </w:drawing>
      </w:r>
    </w:p>
    <w:p w14:paraId="33C3830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Log in:</w:t>
      </w:r>
    </w:p>
    <w:p w14:paraId="437FCC0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6865620"/>
            <wp:effectExtent l="0" t="0" r="0" b="0"/>
            <wp:docPr id="895523787" name="Picture 1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23787" name="Picture 12" descr="A diagram of a flowchart&#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6865620"/>
                    </a:xfrm>
                    <a:prstGeom prst="rect">
                      <a:avLst/>
                    </a:prstGeom>
                  </pic:spPr>
                </pic:pic>
              </a:graphicData>
            </a:graphic>
          </wp:inline>
        </w:drawing>
      </w:r>
    </w:p>
    <w:p w14:paraId="48764485">
      <w:pPr>
        <w:rPr>
          <w:b/>
          <w:bCs/>
          <w:color w:val="4472C4" w:themeColor="accent1"/>
          <w:sz w:val="26"/>
          <w:szCs w:val="26"/>
          <w14:textFill>
            <w14:solidFill>
              <w14:schemeClr w14:val="accent1"/>
            </w14:solidFill>
          </w14:textFill>
        </w:rPr>
      </w:pPr>
    </w:p>
    <w:p w14:paraId="4395A965">
      <w:pPr>
        <w:rPr>
          <w:b/>
          <w:bCs/>
          <w:color w:val="4472C4" w:themeColor="accent1"/>
          <w:sz w:val="26"/>
          <w:szCs w:val="26"/>
          <w14:textFill>
            <w14:solidFill>
              <w14:schemeClr w14:val="accent1"/>
            </w14:solidFill>
          </w14:textFill>
        </w:rPr>
      </w:pPr>
    </w:p>
    <w:p w14:paraId="40A9F3B3">
      <w:pPr>
        <w:rPr>
          <w:b/>
          <w:bCs/>
          <w:color w:val="4472C4" w:themeColor="accent1"/>
          <w:sz w:val="26"/>
          <w:szCs w:val="26"/>
          <w14:textFill>
            <w14:solidFill>
              <w14:schemeClr w14:val="accent1"/>
            </w14:solidFill>
          </w14:textFill>
        </w:rPr>
      </w:pPr>
    </w:p>
    <w:p w14:paraId="44E6CE8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Upload photos , add to vr gallery , make premium arts :</w:t>
      </w:r>
      <w:r>
        <w:rPr>
          <w:b/>
          <w:bCs/>
          <w:color w:val="4472C4" w:themeColor="accent1"/>
          <w:sz w:val="26"/>
          <w:szCs w:val="26"/>
          <w14:textFill>
            <w14:solidFill>
              <w14:schemeClr w14:val="accent1"/>
            </w14:solidFill>
          </w14:textFill>
        </w:rPr>
        <w:drawing>
          <wp:inline distT="0" distB="0" distL="0" distR="0">
            <wp:extent cx="5629275" cy="6581775"/>
            <wp:effectExtent l="0" t="0" r="9525" b="9525"/>
            <wp:docPr id="262475031" name="Picture 13"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75031" name="Picture 13" descr="A diagram of a workflow&#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29275" cy="6581775"/>
                    </a:xfrm>
                    <a:prstGeom prst="rect">
                      <a:avLst/>
                    </a:prstGeom>
                  </pic:spPr>
                </pic:pic>
              </a:graphicData>
            </a:graphic>
          </wp:inline>
        </w:drawing>
      </w:r>
    </w:p>
    <w:p w14:paraId="326BF364">
      <w:pPr>
        <w:rPr>
          <w:b/>
          <w:bCs/>
          <w:color w:val="4472C4" w:themeColor="accent1"/>
          <w:sz w:val="26"/>
          <w:szCs w:val="26"/>
          <w14:textFill>
            <w14:solidFill>
              <w14:schemeClr w14:val="accent1"/>
            </w14:solidFill>
          </w14:textFill>
        </w:rPr>
      </w:pPr>
    </w:p>
    <w:p w14:paraId="2A28A2CC">
      <w:pPr>
        <w:rPr>
          <w:b/>
          <w:bCs/>
          <w:color w:val="4472C4" w:themeColor="accent1"/>
          <w:sz w:val="26"/>
          <w:szCs w:val="26"/>
          <w14:textFill>
            <w14:solidFill>
              <w14:schemeClr w14:val="accent1"/>
            </w14:solidFill>
          </w14:textFill>
        </w:rPr>
      </w:pPr>
    </w:p>
    <w:p w14:paraId="6182E228">
      <w:pPr>
        <w:rPr>
          <w:b/>
          <w:bCs/>
          <w:color w:val="4472C4" w:themeColor="accent1"/>
          <w:sz w:val="26"/>
          <w:szCs w:val="26"/>
          <w14:textFill>
            <w14:solidFill>
              <w14:schemeClr w14:val="accent1"/>
            </w14:solidFill>
          </w14:textFill>
        </w:rPr>
      </w:pPr>
    </w:p>
    <w:p w14:paraId="7EE8462A">
      <w:pPr>
        <w:rPr>
          <w:b/>
          <w:bCs/>
          <w:color w:val="4472C4" w:themeColor="accent1"/>
          <w:sz w:val="26"/>
          <w:szCs w:val="26"/>
          <w14:textFill>
            <w14:solidFill>
              <w14:schemeClr w14:val="accent1"/>
            </w14:solidFill>
          </w14:textFill>
        </w:rPr>
      </w:pPr>
    </w:p>
    <w:p w14:paraId="29A8A619">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D) Class diagram version 1:</w:t>
      </w:r>
    </w:p>
    <w:p w14:paraId="74C2D04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6005830"/>
            <wp:effectExtent l="0" t="0" r="0" b="0"/>
            <wp:docPr id="1356930586" name="Picture 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30586" name="Picture 14" descr="A diagram of a computer&#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6005830"/>
                    </a:xfrm>
                    <a:prstGeom prst="rect">
                      <a:avLst/>
                    </a:prstGeom>
                  </pic:spPr>
                </pic:pic>
              </a:graphicData>
            </a:graphic>
          </wp:inline>
        </w:drawing>
      </w:r>
    </w:p>
    <w:p w14:paraId="5AE9F609">
      <w:pPr>
        <w:rPr>
          <w:b/>
          <w:bCs/>
          <w:color w:val="4472C4" w:themeColor="accent1"/>
          <w:sz w:val="26"/>
          <w:szCs w:val="26"/>
          <w14:textFill>
            <w14:solidFill>
              <w14:schemeClr w14:val="accent1"/>
            </w14:solidFill>
          </w14:textFill>
        </w:rPr>
      </w:pPr>
    </w:p>
    <w:p w14:paraId="318EABAC">
      <w:pPr>
        <w:rPr>
          <w:b/>
          <w:bCs/>
          <w:color w:val="4472C4" w:themeColor="accent1"/>
          <w:sz w:val="26"/>
          <w:szCs w:val="26"/>
          <w14:textFill>
            <w14:solidFill>
              <w14:schemeClr w14:val="accent1"/>
            </w14:solidFill>
          </w14:textFill>
        </w:rPr>
      </w:pPr>
    </w:p>
    <w:p w14:paraId="045E794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 xml:space="preserve">                          </w:t>
      </w:r>
    </w:p>
    <w:p w14:paraId="46C5502F">
      <w:pPr>
        <w:rPr>
          <w:b/>
          <w:bCs/>
          <w:color w:val="4472C4" w:themeColor="accent1"/>
          <w:sz w:val="26"/>
          <w:szCs w:val="26"/>
          <w14:textFill>
            <w14:solidFill>
              <w14:schemeClr w14:val="accent1"/>
            </w14:solidFill>
          </w14:textFill>
        </w:rPr>
      </w:pPr>
    </w:p>
    <w:p w14:paraId="2229D517">
      <w:pPr>
        <w:rPr>
          <w:b/>
          <w:bCs/>
          <w:color w:val="4472C4" w:themeColor="accent1"/>
          <w:sz w:val="26"/>
          <w:szCs w:val="26"/>
          <w14:textFill>
            <w14:solidFill>
              <w14:schemeClr w14:val="accent1"/>
            </w14:solidFill>
          </w14:textFill>
        </w:rPr>
      </w:pPr>
    </w:p>
    <w:p w14:paraId="49469CC9">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E) sequence diagram:</w:t>
      </w:r>
    </w:p>
    <w:p w14:paraId="4B0E286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Login:</w:t>
      </w:r>
    </w:p>
    <w:p w14:paraId="69B1E386">
      <w:pPr>
        <w:rPr>
          <w:b/>
          <w:bCs/>
          <w:color w:val="4472C4" w:themeColor="accent1"/>
          <w:sz w:val="26"/>
          <w:szCs w:val="26"/>
          <w14:textFill>
            <w14:solidFill>
              <w14:schemeClr w14:val="accent1"/>
            </w14:solidFill>
          </w14:textFill>
        </w:rPr>
      </w:pPr>
    </w:p>
    <w:p w14:paraId="0AF7AB19">
      <w:pPr>
        <w:rPr>
          <w:b/>
          <w:bCs/>
          <w:color w:val="4472C4" w:themeColor="accent1"/>
          <w:sz w:val="26"/>
          <w:szCs w:val="26"/>
          <w14:textFill>
            <w14:solidFill>
              <w14:schemeClr w14:val="accent1"/>
            </w14:solidFill>
          </w14:textFill>
        </w:rPr>
      </w:pPr>
    </w:p>
    <w:p w14:paraId="0B4FE71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936875"/>
            <wp:effectExtent l="0" t="0" r="0" b="0"/>
            <wp:docPr id="11480859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5936" name="Picture 2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inline>
        </w:drawing>
      </w:r>
    </w:p>
    <w:p w14:paraId="28EB5C4E">
      <w:pPr>
        <w:rPr>
          <w:b/>
          <w:bCs/>
          <w:color w:val="4472C4" w:themeColor="accent1"/>
          <w:sz w:val="26"/>
          <w:szCs w:val="26"/>
          <w14:textFill>
            <w14:solidFill>
              <w14:schemeClr w14:val="accent1"/>
            </w14:solidFill>
          </w14:textFill>
        </w:rPr>
      </w:pPr>
    </w:p>
    <w:p w14:paraId="1BC43577">
      <w:pPr>
        <w:rPr>
          <w:b/>
          <w:bCs/>
          <w:color w:val="4472C4" w:themeColor="accent1"/>
          <w:sz w:val="26"/>
          <w:szCs w:val="26"/>
          <w14:textFill>
            <w14:solidFill>
              <w14:schemeClr w14:val="accent1"/>
            </w14:solidFill>
          </w14:textFill>
        </w:rPr>
      </w:pPr>
    </w:p>
    <w:p w14:paraId="34F0A4A3">
      <w:pPr>
        <w:rPr>
          <w:b/>
          <w:bCs/>
          <w:color w:val="4472C4" w:themeColor="accent1"/>
          <w:sz w:val="26"/>
          <w:szCs w:val="26"/>
          <w14:textFill>
            <w14:solidFill>
              <w14:schemeClr w14:val="accent1"/>
            </w14:solidFill>
          </w14:textFill>
        </w:rPr>
      </w:pPr>
    </w:p>
    <w:p w14:paraId="14093234">
      <w:pPr>
        <w:rPr>
          <w:b/>
          <w:bCs/>
          <w:color w:val="4472C4" w:themeColor="accent1"/>
          <w:sz w:val="26"/>
          <w:szCs w:val="26"/>
          <w14:textFill>
            <w14:solidFill>
              <w14:schemeClr w14:val="accent1"/>
            </w14:solidFill>
          </w14:textFill>
        </w:rPr>
      </w:pPr>
    </w:p>
    <w:p w14:paraId="510F3C8D">
      <w:pPr>
        <w:rPr>
          <w:b/>
          <w:bCs/>
          <w:color w:val="4472C4" w:themeColor="accent1"/>
          <w:sz w:val="26"/>
          <w:szCs w:val="26"/>
          <w14:textFill>
            <w14:solidFill>
              <w14:schemeClr w14:val="accent1"/>
            </w14:solidFill>
          </w14:textFill>
        </w:rPr>
      </w:pPr>
    </w:p>
    <w:p w14:paraId="29D1A3A6">
      <w:pPr>
        <w:rPr>
          <w:b/>
          <w:bCs/>
          <w:color w:val="4472C4" w:themeColor="accent1"/>
          <w:sz w:val="26"/>
          <w:szCs w:val="26"/>
          <w14:textFill>
            <w14:solidFill>
              <w14:schemeClr w14:val="accent1"/>
            </w14:solidFill>
          </w14:textFill>
        </w:rPr>
      </w:pPr>
    </w:p>
    <w:p w14:paraId="4910CD16">
      <w:pPr>
        <w:rPr>
          <w:b/>
          <w:bCs/>
          <w:color w:val="4472C4" w:themeColor="accent1"/>
          <w:sz w:val="26"/>
          <w:szCs w:val="26"/>
          <w14:textFill>
            <w14:solidFill>
              <w14:schemeClr w14:val="accent1"/>
            </w14:solidFill>
          </w14:textFill>
        </w:rPr>
      </w:pPr>
    </w:p>
    <w:p w14:paraId="10B5A4AA">
      <w:pPr>
        <w:rPr>
          <w:b/>
          <w:bCs/>
          <w:color w:val="4472C4" w:themeColor="accent1"/>
          <w:sz w:val="26"/>
          <w:szCs w:val="26"/>
          <w14:textFill>
            <w14:solidFill>
              <w14:schemeClr w14:val="accent1"/>
            </w14:solidFill>
          </w14:textFill>
        </w:rPr>
      </w:pPr>
    </w:p>
    <w:p w14:paraId="44FEC187">
      <w:pPr>
        <w:rPr>
          <w:b/>
          <w:bCs/>
          <w:color w:val="4472C4" w:themeColor="accent1"/>
          <w:sz w:val="26"/>
          <w:szCs w:val="26"/>
          <w14:textFill>
            <w14:solidFill>
              <w14:schemeClr w14:val="accent1"/>
            </w14:solidFill>
          </w14:textFill>
        </w:rPr>
      </w:pPr>
    </w:p>
    <w:p w14:paraId="1C4EF810">
      <w:pPr>
        <w:rPr>
          <w:b/>
          <w:bCs/>
          <w:color w:val="4472C4" w:themeColor="accent1"/>
          <w:sz w:val="26"/>
          <w:szCs w:val="26"/>
          <w14:textFill>
            <w14:solidFill>
              <w14:schemeClr w14:val="accent1"/>
            </w14:solidFill>
          </w14:textFill>
        </w:rPr>
      </w:pPr>
    </w:p>
    <w:p w14:paraId="40288A1A">
      <w:pPr>
        <w:rPr>
          <w:b/>
          <w:bCs/>
          <w:color w:val="4472C4" w:themeColor="accent1"/>
          <w:sz w:val="26"/>
          <w:szCs w:val="26"/>
          <w14:textFill>
            <w14:solidFill>
              <w14:schemeClr w14:val="accent1"/>
            </w14:solidFill>
          </w14:textFill>
        </w:rPr>
      </w:pPr>
    </w:p>
    <w:p w14:paraId="2FA2462D">
      <w:pPr>
        <w:rPr>
          <w:b/>
          <w:bCs/>
          <w:color w:val="4472C4" w:themeColor="accent1"/>
          <w:sz w:val="26"/>
          <w:szCs w:val="26"/>
          <w14:textFill>
            <w14:solidFill>
              <w14:schemeClr w14:val="accent1"/>
            </w14:solidFill>
          </w14:textFill>
        </w:rPr>
      </w:pPr>
    </w:p>
    <w:p w14:paraId="46A2BF14">
      <w:pPr>
        <w:rPr>
          <w:b/>
          <w:bCs/>
          <w:color w:val="4472C4" w:themeColor="accent1"/>
          <w:sz w:val="26"/>
          <w:szCs w:val="26"/>
          <w14:textFill>
            <w14:solidFill>
              <w14:schemeClr w14:val="accent1"/>
            </w14:solidFill>
          </w14:textFill>
        </w:rPr>
      </w:pPr>
    </w:p>
    <w:p w14:paraId="657DC461">
      <w:pPr>
        <w:rPr>
          <w:b/>
          <w:bCs/>
          <w:color w:val="4472C4" w:themeColor="accent1"/>
          <w:sz w:val="26"/>
          <w:szCs w:val="26"/>
          <w14:textFill>
            <w14:solidFill>
              <w14:schemeClr w14:val="accent1"/>
            </w14:solidFill>
          </w14:textFill>
        </w:rPr>
      </w:pPr>
    </w:p>
    <w:p w14:paraId="4C1615B1">
      <w:pPr>
        <w:rPr>
          <w:b/>
          <w:bCs/>
          <w:color w:val="4472C4" w:themeColor="accent1"/>
          <w:sz w:val="26"/>
          <w:szCs w:val="26"/>
          <w14:textFill>
            <w14:solidFill>
              <w14:schemeClr w14:val="accent1"/>
            </w14:solidFill>
          </w14:textFill>
        </w:rPr>
      </w:pPr>
    </w:p>
    <w:p w14:paraId="0968B1DF">
      <w:pPr>
        <w:rPr>
          <w:b/>
          <w:bCs/>
          <w:color w:val="4472C4" w:themeColor="accent1"/>
          <w:sz w:val="26"/>
          <w:szCs w:val="26"/>
          <w14:textFill>
            <w14:solidFill>
              <w14:schemeClr w14:val="accent1"/>
            </w14:solidFill>
          </w14:textFill>
        </w:rPr>
      </w:pPr>
    </w:p>
    <w:p w14:paraId="0F4E766E">
      <w:pPr>
        <w:rPr>
          <w:b/>
          <w:bCs/>
          <w:color w:val="4472C4" w:themeColor="accent1"/>
          <w:sz w:val="26"/>
          <w:szCs w:val="26"/>
          <w14:textFill>
            <w14:solidFill>
              <w14:schemeClr w14:val="accent1"/>
            </w14:solidFill>
          </w14:textFill>
        </w:rPr>
      </w:pPr>
    </w:p>
    <w:p w14:paraId="48C2ECD2">
      <w:pPr>
        <w:rPr>
          <w:b/>
          <w:bCs/>
          <w:color w:val="4472C4" w:themeColor="accent1"/>
          <w:sz w:val="26"/>
          <w:szCs w:val="26"/>
          <w14:textFill>
            <w14:solidFill>
              <w14:schemeClr w14:val="accent1"/>
            </w14:solidFill>
          </w14:textFill>
        </w:rPr>
      </w:pPr>
    </w:p>
    <w:p w14:paraId="7B3D4334">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Sign up:</w:t>
      </w:r>
    </w:p>
    <w:p w14:paraId="5B1206F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4517390"/>
            <wp:effectExtent l="0" t="0" r="0" b="0"/>
            <wp:docPr id="2040744982" name="Picture 1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44982" name="Picture 19" descr="A diagram of a website&#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4517390"/>
                    </a:xfrm>
                    <a:prstGeom prst="rect">
                      <a:avLst/>
                    </a:prstGeom>
                  </pic:spPr>
                </pic:pic>
              </a:graphicData>
            </a:graphic>
          </wp:inline>
        </w:drawing>
      </w:r>
    </w:p>
    <w:p w14:paraId="35DB5D69">
      <w:pPr>
        <w:rPr>
          <w:b/>
          <w:bCs/>
          <w:color w:val="4472C4" w:themeColor="accent1"/>
          <w:sz w:val="26"/>
          <w:szCs w:val="26"/>
          <w14:textFill>
            <w14:solidFill>
              <w14:schemeClr w14:val="accent1"/>
            </w14:solidFill>
          </w14:textFill>
        </w:rPr>
      </w:pPr>
    </w:p>
    <w:p w14:paraId="52F0D735">
      <w:pPr>
        <w:rPr>
          <w:b/>
          <w:bCs/>
          <w:color w:val="4472C4" w:themeColor="accent1"/>
          <w:sz w:val="26"/>
          <w:szCs w:val="26"/>
          <w14:textFill>
            <w14:solidFill>
              <w14:schemeClr w14:val="accent1"/>
            </w14:solidFill>
          </w14:textFill>
        </w:rPr>
      </w:pPr>
    </w:p>
    <w:p w14:paraId="7EDE4C17">
      <w:pPr>
        <w:rPr>
          <w:b/>
          <w:bCs/>
          <w:color w:val="4472C4" w:themeColor="accent1"/>
          <w:sz w:val="26"/>
          <w:szCs w:val="26"/>
          <w14:textFill>
            <w14:solidFill>
              <w14:schemeClr w14:val="accent1"/>
            </w14:solidFill>
          </w14:textFill>
        </w:rPr>
      </w:pPr>
    </w:p>
    <w:p w14:paraId="0C32449C">
      <w:pPr>
        <w:rPr>
          <w:b/>
          <w:bCs/>
          <w:color w:val="4472C4" w:themeColor="accent1"/>
          <w:sz w:val="26"/>
          <w:szCs w:val="26"/>
          <w14:textFill>
            <w14:solidFill>
              <w14:schemeClr w14:val="accent1"/>
            </w14:solidFill>
          </w14:textFill>
        </w:rPr>
      </w:pPr>
    </w:p>
    <w:p w14:paraId="3F805814">
      <w:pPr>
        <w:rPr>
          <w:b/>
          <w:bCs/>
          <w:color w:val="4472C4" w:themeColor="accent1"/>
          <w:sz w:val="26"/>
          <w:szCs w:val="26"/>
          <w14:textFill>
            <w14:solidFill>
              <w14:schemeClr w14:val="accent1"/>
            </w14:solidFill>
          </w14:textFill>
        </w:rPr>
      </w:pPr>
    </w:p>
    <w:p w14:paraId="0102BDD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Browse:</w:t>
      </w:r>
    </w:p>
    <w:p w14:paraId="30FBB9D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471545"/>
            <wp:effectExtent l="0" t="0" r="0" b="0"/>
            <wp:docPr id="199528870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88708" name="Picture 20" descr="A screenshot of a computer&#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3471545"/>
                    </a:xfrm>
                    <a:prstGeom prst="rect">
                      <a:avLst/>
                    </a:prstGeom>
                  </pic:spPr>
                </pic:pic>
              </a:graphicData>
            </a:graphic>
          </wp:inline>
        </w:drawing>
      </w:r>
    </w:p>
    <w:p w14:paraId="6FD69396">
      <w:pPr>
        <w:rPr>
          <w:b/>
          <w:bCs/>
          <w:color w:val="4472C4" w:themeColor="accent1"/>
          <w:sz w:val="26"/>
          <w:szCs w:val="26"/>
          <w14:textFill>
            <w14:solidFill>
              <w14:schemeClr w14:val="accent1"/>
            </w14:solidFill>
          </w14:textFill>
        </w:rPr>
      </w:pPr>
    </w:p>
    <w:p w14:paraId="231010DD">
      <w:pPr>
        <w:rPr>
          <w:b/>
          <w:bCs/>
          <w:color w:val="4472C4" w:themeColor="accent1"/>
          <w:sz w:val="26"/>
          <w:szCs w:val="26"/>
          <w14:textFill>
            <w14:solidFill>
              <w14:schemeClr w14:val="accent1"/>
            </w14:solidFill>
          </w14:textFill>
        </w:rPr>
      </w:pPr>
    </w:p>
    <w:p w14:paraId="1CE81481">
      <w:pPr>
        <w:rPr>
          <w:b/>
          <w:bCs/>
          <w:color w:val="4472C4" w:themeColor="accent1"/>
          <w:sz w:val="26"/>
          <w:szCs w:val="26"/>
          <w14:textFill>
            <w14:solidFill>
              <w14:schemeClr w14:val="accent1"/>
            </w14:solidFill>
          </w14:textFill>
        </w:rPr>
      </w:pPr>
    </w:p>
    <w:p w14:paraId="2D0ACA38">
      <w:pPr>
        <w:rPr>
          <w:b/>
          <w:bCs/>
          <w:color w:val="4472C4" w:themeColor="accent1"/>
          <w:sz w:val="26"/>
          <w:szCs w:val="26"/>
          <w14:textFill>
            <w14:solidFill>
              <w14:schemeClr w14:val="accent1"/>
            </w14:solidFill>
          </w14:textFill>
        </w:rPr>
      </w:pPr>
    </w:p>
    <w:p w14:paraId="1EA655C8">
      <w:pPr>
        <w:rPr>
          <w:b/>
          <w:bCs/>
          <w:color w:val="4472C4" w:themeColor="accent1"/>
          <w:sz w:val="26"/>
          <w:szCs w:val="26"/>
          <w14:textFill>
            <w14:solidFill>
              <w14:schemeClr w14:val="accent1"/>
            </w14:solidFill>
          </w14:textFill>
        </w:rPr>
      </w:pPr>
    </w:p>
    <w:p w14:paraId="1987EB1A">
      <w:pPr>
        <w:rPr>
          <w:b/>
          <w:bCs/>
          <w:color w:val="4472C4" w:themeColor="accent1"/>
          <w:sz w:val="26"/>
          <w:szCs w:val="26"/>
          <w14:textFill>
            <w14:solidFill>
              <w14:schemeClr w14:val="accent1"/>
            </w14:solidFill>
          </w14:textFill>
        </w:rPr>
      </w:pPr>
    </w:p>
    <w:p w14:paraId="20AA62A6">
      <w:pPr>
        <w:rPr>
          <w:b/>
          <w:bCs/>
          <w:color w:val="4472C4" w:themeColor="accent1"/>
          <w:sz w:val="26"/>
          <w:szCs w:val="26"/>
          <w14:textFill>
            <w14:solidFill>
              <w14:schemeClr w14:val="accent1"/>
            </w14:solidFill>
          </w14:textFill>
        </w:rPr>
      </w:pPr>
    </w:p>
    <w:p w14:paraId="1CE33F61">
      <w:pPr>
        <w:rPr>
          <w:b/>
          <w:bCs/>
          <w:color w:val="4472C4" w:themeColor="accent1"/>
          <w:sz w:val="26"/>
          <w:szCs w:val="26"/>
          <w14:textFill>
            <w14:solidFill>
              <w14:schemeClr w14:val="accent1"/>
            </w14:solidFill>
          </w14:textFill>
        </w:rPr>
      </w:pPr>
    </w:p>
    <w:p w14:paraId="749C78DF">
      <w:pPr>
        <w:rPr>
          <w:b/>
          <w:bCs/>
          <w:color w:val="4472C4" w:themeColor="accent1"/>
          <w:sz w:val="26"/>
          <w:szCs w:val="26"/>
          <w14:textFill>
            <w14:solidFill>
              <w14:schemeClr w14:val="accent1"/>
            </w14:solidFill>
          </w14:textFill>
        </w:rPr>
      </w:pPr>
    </w:p>
    <w:p w14:paraId="2BF282B2">
      <w:pPr>
        <w:rPr>
          <w:b/>
          <w:bCs/>
          <w:color w:val="4472C4" w:themeColor="accent1"/>
          <w:sz w:val="26"/>
          <w:szCs w:val="26"/>
          <w14:textFill>
            <w14:solidFill>
              <w14:schemeClr w14:val="accent1"/>
            </w14:solidFill>
          </w14:textFill>
        </w:rPr>
      </w:pPr>
    </w:p>
    <w:p w14:paraId="5C7D6C2B">
      <w:pPr>
        <w:rPr>
          <w:b/>
          <w:bCs/>
          <w:color w:val="4472C4" w:themeColor="accent1"/>
          <w:sz w:val="26"/>
          <w:szCs w:val="26"/>
          <w14:textFill>
            <w14:solidFill>
              <w14:schemeClr w14:val="accent1"/>
            </w14:solidFill>
          </w14:textFill>
        </w:rPr>
      </w:pPr>
    </w:p>
    <w:p w14:paraId="1AE59B1E">
      <w:pPr>
        <w:rPr>
          <w:b/>
          <w:bCs/>
          <w:color w:val="4472C4" w:themeColor="accent1"/>
          <w:sz w:val="26"/>
          <w:szCs w:val="26"/>
          <w14:textFill>
            <w14:solidFill>
              <w14:schemeClr w14:val="accent1"/>
            </w14:solidFill>
          </w14:textFill>
        </w:rPr>
      </w:pPr>
    </w:p>
    <w:p w14:paraId="61B30AC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review:</w:t>
      </w:r>
    </w:p>
    <w:p w14:paraId="0E0DD2C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792730"/>
            <wp:effectExtent l="0" t="0" r="0" b="7620"/>
            <wp:docPr id="1490610043"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10043" name="Picture 23" descr="A diagram of a diagram&#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2792730"/>
                    </a:xfrm>
                    <a:prstGeom prst="rect">
                      <a:avLst/>
                    </a:prstGeom>
                  </pic:spPr>
                </pic:pic>
              </a:graphicData>
            </a:graphic>
          </wp:inline>
        </w:drawing>
      </w:r>
    </w:p>
    <w:p w14:paraId="7674DF24">
      <w:pPr>
        <w:rPr>
          <w:b/>
          <w:bCs/>
          <w:color w:val="4472C4" w:themeColor="accent1"/>
          <w:sz w:val="26"/>
          <w:szCs w:val="26"/>
          <w14:textFill>
            <w14:solidFill>
              <w14:schemeClr w14:val="accent1"/>
            </w14:solidFill>
          </w14:textFill>
        </w:rPr>
      </w:pPr>
    </w:p>
    <w:p w14:paraId="5C05E7A2">
      <w:pPr>
        <w:rPr>
          <w:b/>
          <w:bCs/>
          <w:color w:val="4472C4" w:themeColor="accent1"/>
          <w:sz w:val="26"/>
          <w:szCs w:val="26"/>
          <w14:textFill>
            <w14:solidFill>
              <w14:schemeClr w14:val="accent1"/>
            </w14:solidFill>
          </w14:textFill>
        </w:rPr>
      </w:pPr>
    </w:p>
    <w:p w14:paraId="7237CF74">
      <w:pPr>
        <w:rPr>
          <w:b/>
          <w:bCs/>
          <w:color w:val="4472C4" w:themeColor="accent1"/>
          <w:sz w:val="26"/>
          <w:szCs w:val="26"/>
          <w14:textFill>
            <w14:solidFill>
              <w14:schemeClr w14:val="accent1"/>
            </w14:solidFill>
          </w14:textFill>
        </w:rPr>
      </w:pPr>
    </w:p>
    <w:p w14:paraId="46E1AA58">
      <w:pPr>
        <w:rPr>
          <w:b/>
          <w:bCs/>
          <w:color w:val="4472C4" w:themeColor="accent1"/>
          <w:sz w:val="26"/>
          <w:szCs w:val="26"/>
          <w14:textFill>
            <w14:solidFill>
              <w14:schemeClr w14:val="accent1"/>
            </w14:solidFill>
          </w14:textFill>
        </w:rPr>
      </w:pPr>
    </w:p>
    <w:p w14:paraId="6876B811">
      <w:pPr>
        <w:rPr>
          <w:b/>
          <w:bCs/>
          <w:color w:val="4472C4" w:themeColor="accent1"/>
          <w:sz w:val="26"/>
          <w:szCs w:val="26"/>
          <w14:textFill>
            <w14:solidFill>
              <w14:schemeClr w14:val="accent1"/>
            </w14:solidFill>
          </w14:textFill>
        </w:rPr>
      </w:pPr>
    </w:p>
    <w:p w14:paraId="30869B33">
      <w:pPr>
        <w:rPr>
          <w:b/>
          <w:bCs/>
          <w:color w:val="4472C4" w:themeColor="accent1"/>
          <w:sz w:val="26"/>
          <w:szCs w:val="26"/>
          <w14:textFill>
            <w14:solidFill>
              <w14:schemeClr w14:val="accent1"/>
            </w14:solidFill>
          </w14:textFill>
        </w:rPr>
      </w:pPr>
    </w:p>
    <w:p w14:paraId="16BC363C">
      <w:pPr>
        <w:rPr>
          <w:b/>
          <w:bCs/>
          <w:color w:val="4472C4" w:themeColor="accent1"/>
          <w:sz w:val="26"/>
          <w:szCs w:val="26"/>
          <w14:textFill>
            <w14:solidFill>
              <w14:schemeClr w14:val="accent1"/>
            </w14:solidFill>
          </w14:textFill>
        </w:rPr>
      </w:pPr>
    </w:p>
    <w:p w14:paraId="43EB4AB2">
      <w:pPr>
        <w:rPr>
          <w:b/>
          <w:bCs/>
          <w:color w:val="4472C4" w:themeColor="accent1"/>
          <w:sz w:val="26"/>
          <w:szCs w:val="26"/>
          <w14:textFill>
            <w14:solidFill>
              <w14:schemeClr w14:val="accent1"/>
            </w14:solidFill>
          </w14:textFill>
        </w:rPr>
      </w:pPr>
    </w:p>
    <w:p w14:paraId="13212CAC">
      <w:pPr>
        <w:rPr>
          <w:b/>
          <w:bCs/>
          <w:color w:val="4472C4" w:themeColor="accent1"/>
          <w:sz w:val="26"/>
          <w:szCs w:val="26"/>
          <w14:textFill>
            <w14:solidFill>
              <w14:schemeClr w14:val="accent1"/>
            </w14:solidFill>
          </w14:textFill>
        </w:rPr>
      </w:pPr>
    </w:p>
    <w:p w14:paraId="04C30EE1">
      <w:pPr>
        <w:rPr>
          <w:b/>
          <w:bCs/>
          <w:color w:val="4472C4" w:themeColor="accent1"/>
          <w:sz w:val="26"/>
          <w:szCs w:val="26"/>
          <w14:textFill>
            <w14:solidFill>
              <w14:schemeClr w14:val="accent1"/>
            </w14:solidFill>
          </w14:textFill>
        </w:rPr>
      </w:pPr>
    </w:p>
    <w:p w14:paraId="0F726B1B">
      <w:pPr>
        <w:rPr>
          <w:b/>
          <w:bCs/>
          <w:color w:val="4472C4" w:themeColor="accent1"/>
          <w:sz w:val="26"/>
          <w:szCs w:val="26"/>
          <w14:textFill>
            <w14:solidFill>
              <w14:schemeClr w14:val="accent1"/>
            </w14:solidFill>
          </w14:textFill>
        </w:rPr>
      </w:pPr>
    </w:p>
    <w:p w14:paraId="59A17C1B">
      <w:pPr>
        <w:rPr>
          <w:b/>
          <w:bCs/>
          <w:color w:val="4472C4" w:themeColor="accent1"/>
          <w:sz w:val="26"/>
          <w:szCs w:val="26"/>
          <w14:textFill>
            <w14:solidFill>
              <w14:schemeClr w14:val="accent1"/>
            </w14:solidFill>
          </w14:textFill>
        </w:rPr>
      </w:pPr>
    </w:p>
    <w:p w14:paraId="11AB1BCE">
      <w:pPr>
        <w:rPr>
          <w:b/>
          <w:bCs/>
          <w:color w:val="4472C4" w:themeColor="accent1"/>
          <w:sz w:val="26"/>
          <w:szCs w:val="26"/>
          <w14:textFill>
            <w14:solidFill>
              <w14:schemeClr w14:val="accent1"/>
            </w14:solidFill>
          </w14:textFill>
        </w:rPr>
      </w:pPr>
    </w:p>
    <w:p w14:paraId="31EA533A">
      <w:pPr>
        <w:rPr>
          <w:b/>
          <w:bCs/>
          <w:color w:val="4472C4" w:themeColor="accent1"/>
          <w:sz w:val="26"/>
          <w:szCs w:val="26"/>
          <w14:textFill>
            <w14:solidFill>
              <w14:schemeClr w14:val="accent1"/>
            </w14:solidFill>
          </w14:textFill>
        </w:rPr>
      </w:pPr>
    </w:p>
    <w:p w14:paraId="41428F02">
      <w:pPr>
        <w:rPr>
          <w:b/>
          <w:bCs/>
          <w:color w:val="4472C4" w:themeColor="accent1"/>
          <w:sz w:val="26"/>
          <w:szCs w:val="26"/>
          <w14:textFill>
            <w14:solidFill>
              <w14:schemeClr w14:val="accent1"/>
            </w14:solidFill>
          </w14:textFill>
        </w:rPr>
      </w:pPr>
    </w:p>
    <w:p w14:paraId="72BEF43A">
      <w:pPr>
        <w:rPr>
          <w:b/>
          <w:bCs/>
          <w:color w:val="4472C4" w:themeColor="accent1"/>
          <w:sz w:val="26"/>
          <w:szCs w:val="26"/>
          <w14:textFill>
            <w14:solidFill>
              <w14:schemeClr w14:val="accent1"/>
            </w14:solidFill>
          </w14:textFill>
        </w:rPr>
      </w:pPr>
    </w:p>
    <w:p w14:paraId="466D45E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subscription:</w:t>
      </w:r>
    </w:p>
    <w:p w14:paraId="6472C44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961130"/>
            <wp:effectExtent l="0" t="0" r="0" b="1270"/>
            <wp:docPr id="724612698" name="Picture 24" descr="A diagram of a subscri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12698" name="Picture 24" descr="A diagram of a subscriber&#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4689217">
      <w:pPr>
        <w:rPr>
          <w:b/>
          <w:bCs/>
          <w:color w:val="4472C4" w:themeColor="accent1"/>
          <w:sz w:val="26"/>
          <w:szCs w:val="26"/>
          <w14:textFill>
            <w14:solidFill>
              <w14:schemeClr w14:val="accent1"/>
            </w14:solidFill>
          </w14:textFill>
        </w:rPr>
      </w:pPr>
    </w:p>
    <w:p w14:paraId="35FC4578">
      <w:pPr>
        <w:rPr>
          <w:b/>
          <w:bCs/>
          <w:color w:val="4472C4" w:themeColor="accent1"/>
          <w:sz w:val="26"/>
          <w:szCs w:val="26"/>
          <w14:textFill>
            <w14:solidFill>
              <w14:schemeClr w14:val="accent1"/>
            </w14:solidFill>
          </w14:textFill>
        </w:rPr>
      </w:pPr>
    </w:p>
    <w:p w14:paraId="235A0B56">
      <w:pPr>
        <w:rPr>
          <w:b/>
          <w:bCs/>
          <w:color w:val="4472C4" w:themeColor="accent1"/>
          <w:sz w:val="26"/>
          <w:szCs w:val="26"/>
          <w14:textFill>
            <w14:solidFill>
              <w14:schemeClr w14:val="accent1"/>
            </w14:solidFill>
          </w14:textFill>
        </w:rPr>
      </w:pPr>
    </w:p>
    <w:p w14:paraId="33F35E34">
      <w:pPr>
        <w:rPr>
          <w:b/>
          <w:bCs/>
          <w:color w:val="4472C4" w:themeColor="accent1"/>
          <w:sz w:val="26"/>
          <w:szCs w:val="26"/>
          <w14:textFill>
            <w14:solidFill>
              <w14:schemeClr w14:val="accent1"/>
            </w14:solidFill>
          </w14:textFill>
        </w:rPr>
      </w:pPr>
    </w:p>
    <w:p w14:paraId="16A425D6">
      <w:pPr>
        <w:rPr>
          <w:b/>
          <w:bCs/>
          <w:color w:val="4472C4" w:themeColor="accent1"/>
          <w:sz w:val="26"/>
          <w:szCs w:val="26"/>
          <w14:textFill>
            <w14:solidFill>
              <w14:schemeClr w14:val="accent1"/>
            </w14:solidFill>
          </w14:textFill>
        </w:rPr>
      </w:pPr>
    </w:p>
    <w:p w14:paraId="34F623E8">
      <w:pPr>
        <w:rPr>
          <w:b/>
          <w:bCs/>
          <w:color w:val="4472C4" w:themeColor="accent1"/>
          <w:sz w:val="26"/>
          <w:szCs w:val="26"/>
          <w14:textFill>
            <w14:solidFill>
              <w14:schemeClr w14:val="accent1"/>
            </w14:solidFill>
          </w14:textFill>
        </w:rPr>
      </w:pPr>
    </w:p>
    <w:p w14:paraId="7712961F">
      <w:pPr>
        <w:rPr>
          <w:b/>
          <w:bCs/>
          <w:color w:val="4472C4" w:themeColor="accent1"/>
          <w:sz w:val="26"/>
          <w:szCs w:val="26"/>
          <w14:textFill>
            <w14:solidFill>
              <w14:schemeClr w14:val="accent1"/>
            </w14:solidFill>
          </w14:textFill>
        </w:rPr>
      </w:pPr>
    </w:p>
    <w:p w14:paraId="2C64801F">
      <w:pPr>
        <w:rPr>
          <w:b/>
          <w:bCs/>
          <w:color w:val="4472C4" w:themeColor="accent1"/>
          <w:sz w:val="26"/>
          <w:szCs w:val="26"/>
          <w14:textFill>
            <w14:solidFill>
              <w14:schemeClr w14:val="accent1"/>
            </w14:solidFill>
          </w14:textFill>
        </w:rPr>
      </w:pPr>
    </w:p>
    <w:p w14:paraId="13F9994A">
      <w:pPr>
        <w:rPr>
          <w:b/>
          <w:bCs/>
          <w:color w:val="4472C4" w:themeColor="accent1"/>
          <w:sz w:val="26"/>
          <w:szCs w:val="26"/>
          <w14:textFill>
            <w14:solidFill>
              <w14:schemeClr w14:val="accent1"/>
            </w14:solidFill>
          </w14:textFill>
        </w:rPr>
      </w:pPr>
    </w:p>
    <w:p w14:paraId="15F4063E">
      <w:pPr>
        <w:rPr>
          <w:b/>
          <w:bCs/>
          <w:color w:val="4472C4" w:themeColor="accent1"/>
          <w:sz w:val="26"/>
          <w:szCs w:val="26"/>
          <w14:textFill>
            <w14:solidFill>
              <w14:schemeClr w14:val="accent1"/>
            </w14:solidFill>
          </w14:textFill>
        </w:rPr>
      </w:pPr>
    </w:p>
    <w:p w14:paraId="191D3BA0">
      <w:pPr>
        <w:rPr>
          <w:b/>
          <w:bCs/>
          <w:color w:val="4472C4" w:themeColor="accent1"/>
          <w:sz w:val="26"/>
          <w:szCs w:val="26"/>
          <w14:textFill>
            <w14:solidFill>
              <w14:schemeClr w14:val="accent1"/>
            </w14:solidFill>
          </w14:textFill>
        </w:rPr>
      </w:pPr>
    </w:p>
    <w:p w14:paraId="3D0B5612">
      <w:pPr>
        <w:rPr>
          <w:b/>
          <w:bCs/>
          <w:color w:val="4472C4" w:themeColor="accent1"/>
          <w:sz w:val="26"/>
          <w:szCs w:val="26"/>
          <w14:textFill>
            <w14:solidFill>
              <w14:schemeClr w14:val="accent1"/>
            </w14:solidFill>
          </w14:textFill>
        </w:rPr>
      </w:pPr>
    </w:p>
    <w:p w14:paraId="1E5D1285">
      <w:pPr>
        <w:rPr>
          <w:b/>
          <w:bCs/>
          <w:color w:val="4472C4" w:themeColor="accent1"/>
          <w:sz w:val="26"/>
          <w:szCs w:val="26"/>
          <w14:textFill>
            <w14:solidFill>
              <w14:schemeClr w14:val="accent1"/>
            </w14:solidFill>
          </w14:textFill>
        </w:rPr>
      </w:pPr>
    </w:p>
    <w:p w14:paraId="4C063CDD">
      <w:pPr>
        <w:rPr>
          <w:b/>
          <w:bCs/>
          <w:color w:val="4472C4" w:themeColor="accent1"/>
          <w:sz w:val="26"/>
          <w:szCs w:val="26"/>
          <w14:textFill>
            <w14:solidFill>
              <w14:schemeClr w14:val="accent1"/>
            </w14:solidFill>
          </w14:textFill>
        </w:rPr>
      </w:pPr>
    </w:p>
    <w:p w14:paraId="44C1DB9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prime subscription :</w:t>
      </w:r>
    </w:p>
    <w:p w14:paraId="6D8D74FC">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961130"/>
            <wp:effectExtent l="0" t="0" r="0" b="1270"/>
            <wp:docPr id="95694747" name="Picture 25" descr="A diagram of a sub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4747" name="Picture 25" descr="A diagram of a subscription&#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4B61272B">
      <w:pPr>
        <w:rPr>
          <w:b/>
          <w:bCs/>
          <w:color w:val="4472C4" w:themeColor="accent1"/>
          <w:sz w:val="26"/>
          <w:szCs w:val="26"/>
          <w14:textFill>
            <w14:solidFill>
              <w14:schemeClr w14:val="accent1"/>
            </w14:solidFill>
          </w14:textFill>
        </w:rPr>
      </w:pPr>
    </w:p>
    <w:p w14:paraId="4E8C531A">
      <w:pPr>
        <w:rPr>
          <w:b/>
          <w:bCs/>
          <w:color w:val="4472C4" w:themeColor="accent1"/>
          <w:sz w:val="26"/>
          <w:szCs w:val="26"/>
          <w14:textFill>
            <w14:solidFill>
              <w14:schemeClr w14:val="accent1"/>
            </w14:solidFill>
          </w14:textFill>
        </w:rPr>
      </w:pPr>
    </w:p>
    <w:p w14:paraId="1F5FEBAB">
      <w:pPr>
        <w:rPr>
          <w:b/>
          <w:bCs/>
          <w:color w:val="4472C4" w:themeColor="accent1"/>
          <w:sz w:val="26"/>
          <w:szCs w:val="26"/>
          <w14:textFill>
            <w14:solidFill>
              <w14:schemeClr w14:val="accent1"/>
            </w14:solidFill>
          </w14:textFill>
        </w:rPr>
      </w:pPr>
    </w:p>
    <w:p w14:paraId="718399FE">
      <w:pPr>
        <w:rPr>
          <w:b/>
          <w:bCs/>
          <w:color w:val="4472C4" w:themeColor="accent1"/>
          <w:sz w:val="26"/>
          <w:szCs w:val="26"/>
          <w14:textFill>
            <w14:solidFill>
              <w14:schemeClr w14:val="accent1"/>
            </w14:solidFill>
          </w14:textFill>
        </w:rPr>
      </w:pPr>
    </w:p>
    <w:p w14:paraId="7C603896">
      <w:pPr>
        <w:rPr>
          <w:b/>
          <w:bCs/>
          <w:color w:val="4472C4" w:themeColor="accent1"/>
          <w:sz w:val="26"/>
          <w:szCs w:val="26"/>
          <w14:textFill>
            <w14:solidFill>
              <w14:schemeClr w14:val="accent1"/>
            </w14:solidFill>
          </w14:textFill>
        </w:rPr>
      </w:pPr>
    </w:p>
    <w:p w14:paraId="33F0E9A7">
      <w:pPr>
        <w:rPr>
          <w:b/>
          <w:bCs/>
          <w:color w:val="4472C4" w:themeColor="accent1"/>
          <w:sz w:val="26"/>
          <w:szCs w:val="26"/>
          <w14:textFill>
            <w14:solidFill>
              <w14:schemeClr w14:val="accent1"/>
            </w14:solidFill>
          </w14:textFill>
        </w:rPr>
      </w:pPr>
    </w:p>
    <w:p w14:paraId="0E636B09">
      <w:pPr>
        <w:rPr>
          <w:b/>
          <w:bCs/>
          <w:color w:val="4472C4" w:themeColor="accent1"/>
          <w:sz w:val="26"/>
          <w:szCs w:val="26"/>
          <w14:textFill>
            <w14:solidFill>
              <w14:schemeClr w14:val="accent1"/>
            </w14:solidFill>
          </w14:textFill>
        </w:rPr>
      </w:pPr>
    </w:p>
    <w:p w14:paraId="0EDA1061">
      <w:pPr>
        <w:rPr>
          <w:b/>
          <w:bCs/>
          <w:color w:val="4472C4" w:themeColor="accent1"/>
          <w:sz w:val="26"/>
          <w:szCs w:val="26"/>
          <w14:textFill>
            <w14:solidFill>
              <w14:schemeClr w14:val="accent1"/>
            </w14:solidFill>
          </w14:textFill>
        </w:rPr>
      </w:pPr>
    </w:p>
    <w:p w14:paraId="1415D003">
      <w:pPr>
        <w:rPr>
          <w:b/>
          <w:bCs/>
          <w:color w:val="4472C4" w:themeColor="accent1"/>
          <w:sz w:val="26"/>
          <w:szCs w:val="26"/>
          <w14:textFill>
            <w14:solidFill>
              <w14:schemeClr w14:val="accent1"/>
            </w14:solidFill>
          </w14:textFill>
        </w:rPr>
      </w:pPr>
    </w:p>
    <w:p w14:paraId="730F80E7">
      <w:pPr>
        <w:rPr>
          <w:b/>
          <w:bCs/>
          <w:color w:val="4472C4" w:themeColor="accent1"/>
          <w:sz w:val="26"/>
          <w:szCs w:val="26"/>
          <w14:textFill>
            <w14:solidFill>
              <w14:schemeClr w14:val="accent1"/>
            </w14:solidFill>
          </w14:textFill>
        </w:rPr>
      </w:pPr>
    </w:p>
    <w:p w14:paraId="5654F362">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Request for guidance:</w:t>
      </w:r>
    </w:p>
    <w:p w14:paraId="70015ACD">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961130"/>
            <wp:effectExtent l="0" t="0" r="0" b="1270"/>
            <wp:docPr id="709341360" name="Picture 26" descr="A diagram of a sub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1360" name="Picture 26" descr="A diagram of a subscription&#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C33C830">
      <w:pPr>
        <w:rPr>
          <w:b/>
          <w:bCs/>
          <w:color w:val="4472C4" w:themeColor="accent1"/>
          <w:sz w:val="26"/>
          <w:szCs w:val="26"/>
          <w14:textFill>
            <w14:solidFill>
              <w14:schemeClr w14:val="accent1"/>
            </w14:solidFill>
          </w14:textFill>
        </w:rPr>
      </w:pPr>
    </w:p>
    <w:p w14:paraId="59405D31">
      <w:pPr>
        <w:rPr>
          <w:b/>
          <w:bCs/>
          <w:color w:val="4472C4" w:themeColor="accent1"/>
          <w:sz w:val="26"/>
          <w:szCs w:val="26"/>
          <w14:textFill>
            <w14:solidFill>
              <w14:schemeClr w14:val="accent1"/>
            </w14:solidFill>
          </w14:textFill>
        </w:rPr>
      </w:pPr>
    </w:p>
    <w:p w14:paraId="7B0D5DCA">
      <w:pPr>
        <w:rPr>
          <w:b/>
          <w:bCs/>
          <w:color w:val="4472C4" w:themeColor="accent1"/>
          <w:sz w:val="26"/>
          <w:szCs w:val="26"/>
          <w14:textFill>
            <w14:solidFill>
              <w14:schemeClr w14:val="accent1"/>
            </w14:solidFill>
          </w14:textFill>
        </w:rPr>
      </w:pPr>
    </w:p>
    <w:p w14:paraId="449F3DE5">
      <w:pPr>
        <w:rPr>
          <w:b/>
          <w:bCs/>
          <w:color w:val="4472C4" w:themeColor="accent1"/>
          <w:sz w:val="26"/>
          <w:szCs w:val="26"/>
          <w14:textFill>
            <w14:solidFill>
              <w14:schemeClr w14:val="accent1"/>
            </w14:solidFill>
          </w14:textFill>
        </w:rPr>
      </w:pPr>
    </w:p>
    <w:p w14:paraId="722F0B38">
      <w:pPr>
        <w:rPr>
          <w:b/>
          <w:bCs/>
          <w:color w:val="4472C4" w:themeColor="accent1"/>
          <w:sz w:val="26"/>
          <w:szCs w:val="26"/>
          <w14:textFill>
            <w14:solidFill>
              <w14:schemeClr w14:val="accent1"/>
            </w14:solidFill>
          </w14:textFill>
        </w:rPr>
      </w:pPr>
    </w:p>
    <w:p w14:paraId="33863DC9">
      <w:pPr>
        <w:rPr>
          <w:b/>
          <w:bCs/>
          <w:color w:val="4472C4" w:themeColor="accent1"/>
          <w:sz w:val="26"/>
          <w:szCs w:val="26"/>
          <w14:textFill>
            <w14:solidFill>
              <w14:schemeClr w14:val="accent1"/>
            </w14:solidFill>
          </w14:textFill>
        </w:rPr>
      </w:pPr>
    </w:p>
    <w:p w14:paraId="6BDAF42C">
      <w:pPr>
        <w:rPr>
          <w:b/>
          <w:bCs/>
          <w:color w:val="4472C4" w:themeColor="accent1"/>
          <w:sz w:val="26"/>
          <w:szCs w:val="26"/>
          <w14:textFill>
            <w14:solidFill>
              <w14:schemeClr w14:val="accent1"/>
            </w14:solidFill>
          </w14:textFill>
        </w:rPr>
      </w:pPr>
    </w:p>
    <w:p w14:paraId="3699DF9C">
      <w:pPr>
        <w:rPr>
          <w:b/>
          <w:bCs/>
          <w:color w:val="4472C4" w:themeColor="accent1"/>
          <w:sz w:val="26"/>
          <w:szCs w:val="26"/>
          <w14:textFill>
            <w14:solidFill>
              <w14:schemeClr w14:val="accent1"/>
            </w14:solidFill>
          </w14:textFill>
        </w:rPr>
      </w:pPr>
    </w:p>
    <w:p w14:paraId="2D286C80">
      <w:pPr>
        <w:rPr>
          <w:b/>
          <w:bCs/>
          <w:color w:val="4472C4" w:themeColor="accent1"/>
          <w:sz w:val="26"/>
          <w:szCs w:val="26"/>
          <w14:textFill>
            <w14:solidFill>
              <w14:schemeClr w14:val="accent1"/>
            </w14:solidFill>
          </w14:textFill>
        </w:rPr>
      </w:pPr>
    </w:p>
    <w:p w14:paraId="17B8EB88">
      <w:pPr>
        <w:rPr>
          <w:b/>
          <w:bCs/>
          <w:color w:val="4472C4" w:themeColor="accent1"/>
          <w:sz w:val="26"/>
          <w:szCs w:val="26"/>
          <w14:textFill>
            <w14:solidFill>
              <w14:schemeClr w14:val="accent1"/>
            </w14:solidFill>
          </w14:textFill>
        </w:rPr>
      </w:pPr>
    </w:p>
    <w:p w14:paraId="591FB62E">
      <w:pPr>
        <w:rPr>
          <w:b/>
          <w:bCs/>
          <w:color w:val="4472C4" w:themeColor="accent1"/>
          <w:sz w:val="26"/>
          <w:szCs w:val="26"/>
          <w14:textFill>
            <w14:solidFill>
              <w14:schemeClr w14:val="accent1"/>
            </w14:solidFill>
          </w14:textFill>
        </w:rPr>
      </w:pPr>
    </w:p>
    <w:p w14:paraId="6237D957">
      <w:pPr>
        <w:rPr>
          <w:b/>
          <w:bCs/>
          <w:color w:val="4472C4" w:themeColor="accent1"/>
          <w:sz w:val="26"/>
          <w:szCs w:val="26"/>
          <w14:textFill>
            <w14:solidFill>
              <w14:schemeClr w14:val="accent1"/>
            </w14:solidFill>
          </w14:textFill>
        </w:rPr>
      </w:pPr>
    </w:p>
    <w:p w14:paraId="0F59302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View artwork in a virtual Room:</w:t>
      </w:r>
    </w:p>
    <w:p w14:paraId="34DA80D0">
      <w:pPr>
        <w:rPr>
          <w:b/>
          <w:bCs/>
          <w:color w:val="4472C4" w:themeColor="accent1"/>
          <w:sz w:val="26"/>
          <w:szCs w:val="26"/>
          <w14:textFill>
            <w14:solidFill>
              <w14:schemeClr w14:val="accent1"/>
            </w14:solidFill>
          </w14:textFill>
        </w:rPr>
      </w:pPr>
    </w:p>
    <w:p w14:paraId="556BB36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961130"/>
            <wp:effectExtent l="0" t="0" r="0" b="1270"/>
            <wp:docPr id="551056567" name="Picture 27" descr="A diagram of a request for guid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56567" name="Picture 27" descr="A diagram of a request for guidance&#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B729F6E">
      <w:pPr>
        <w:rPr>
          <w:b/>
          <w:bCs/>
          <w:color w:val="4472C4" w:themeColor="accent1"/>
          <w:sz w:val="26"/>
          <w:szCs w:val="26"/>
          <w14:textFill>
            <w14:solidFill>
              <w14:schemeClr w14:val="accent1"/>
            </w14:solidFill>
          </w14:textFill>
        </w:rPr>
      </w:pPr>
    </w:p>
    <w:p w14:paraId="5E9F2D73">
      <w:pPr>
        <w:rPr>
          <w:b/>
          <w:bCs/>
          <w:color w:val="4472C4" w:themeColor="accent1"/>
          <w:sz w:val="26"/>
          <w:szCs w:val="26"/>
          <w14:textFill>
            <w14:solidFill>
              <w14:schemeClr w14:val="accent1"/>
            </w14:solidFill>
          </w14:textFill>
        </w:rPr>
      </w:pPr>
    </w:p>
    <w:p w14:paraId="52FE000C">
      <w:pPr>
        <w:rPr>
          <w:b/>
          <w:bCs/>
          <w:color w:val="4472C4" w:themeColor="accent1"/>
          <w:sz w:val="26"/>
          <w:szCs w:val="26"/>
          <w14:textFill>
            <w14:solidFill>
              <w14:schemeClr w14:val="accent1"/>
            </w14:solidFill>
          </w14:textFill>
        </w:rPr>
      </w:pPr>
    </w:p>
    <w:p w14:paraId="4B2847D2">
      <w:pPr>
        <w:rPr>
          <w:b/>
          <w:bCs/>
          <w:color w:val="4472C4" w:themeColor="accent1"/>
          <w:sz w:val="26"/>
          <w:szCs w:val="26"/>
          <w14:textFill>
            <w14:solidFill>
              <w14:schemeClr w14:val="accent1"/>
            </w14:solidFill>
          </w14:textFill>
        </w:rPr>
      </w:pPr>
    </w:p>
    <w:p w14:paraId="46624CA9">
      <w:pPr>
        <w:rPr>
          <w:b/>
          <w:bCs/>
          <w:color w:val="4472C4" w:themeColor="accent1"/>
          <w:sz w:val="26"/>
          <w:szCs w:val="26"/>
          <w14:textFill>
            <w14:solidFill>
              <w14:schemeClr w14:val="accent1"/>
            </w14:solidFill>
          </w14:textFill>
        </w:rPr>
      </w:pPr>
    </w:p>
    <w:p w14:paraId="2BDA953F">
      <w:pPr>
        <w:rPr>
          <w:b/>
          <w:bCs/>
          <w:color w:val="4472C4" w:themeColor="accent1"/>
          <w:sz w:val="26"/>
          <w:szCs w:val="26"/>
          <w14:textFill>
            <w14:solidFill>
              <w14:schemeClr w14:val="accent1"/>
            </w14:solidFill>
          </w14:textFill>
        </w:rPr>
      </w:pPr>
    </w:p>
    <w:p w14:paraId="38C1288E">
      <w:pPr>
        <w:rPr>
          <w:b/>
          <w:bCs/>
          <w:color w:val="4472C4" w:themeColor="accent1"/>
          <w:sz w:val="26"/>
          <w:szCs w:val="26"/>
          <w14:textFill>
            <w14:solidFill>
              <w14:schemeClr w14:val="accent1"/>
            </w14:solidFill>
          </w14:textFill>
        </w:rPr>
      </w:pPr>
    </w:p>
    <w:p w14:paraId="0AAD7FDC">
      <w:pPr>
        <w:rPr>
          <w:b/>
          <w:bCs/>
          <w:color w:val="4472C4" w:themeColor="accent1"/>
          <w:sz w:val="26"/>
          <w:szCs w:val="26"/>
          <w14:textFill>
            <w14:solidFill>
              <w14:schemeClr w14:val="accent1"/>
            </w14:solidFill>
          </w14:textFill>
        </w:rPr>
      </w:pPr>
    </w:p>
    <w:p w14:paraId="7A33C631">
      <w:pPr>
        <w:rPr>
          <w:b/>
          <w:bCs/>
          <w:color w:val="4472C4" w:themeColor="accent1"/>
          <w:sz w:val="26"/>
          <w:szCs w:val="26"/>
          <w14:textFill>
            <w14:solidFill>
              <w14:schemeClr w14:val="accent1"/>
            </w14:solidFill>
          </w14:textFill>
        </w:rPr>
      </w:pPr>
    </w:p>
    <w:p w14:paraId="5B4CF202">
      <w:pPr>
        <w:rPr>
          <w:b/>
          <w:bCs/>
          <w:color w:val="4472C4" w:themeColor="accent1"/>
          <w:sz w:val="26"/>
          <w:szCs w:val="26"/>
          <w14:textFill>
            <w14:solidFill>
              <w14:schemeClr w14:val="accent1"/>
            </w14:solidFill>
          </w14:textFill>
        </w:rPr>
      </w:pPr>
    </w:p>
    <w:p w14:paraId="78CA24BB">
      <w:pPr>
        <w:rPr>
          <w:b/>
          <w:bCs/>
          <w:color w:val="4472C4" w:themeColor="accent1"/>
          <w:sz w:val="26"/>
          <w:szCs w:val="26"/>
          <w14:textFill>
            <w14:solidFill>
              <w14:schemeClr w14:val="accent1"/>
            </w14:solidFill>
          </w14:textFill>
        </w:rPr>
      </w:pPr>
    </w:p>
    <w:p w14:paraId="514F4BE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Search for the nearest gallery :</w:t>
      </w:r>
    </w:p>
    <w:p w14:paraId="396134F4">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688715"/>
            <wp:effectExtent l="0" t="0" r="0" b="6985"/>
            <wp:docPr id="1645552848" name="Picture 28" descr="A diagram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52848" name="Picture 28" descr="A diagram of a search engine&#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688715"/>
                    </a:xfrm>
                    <a:prstGeom prst="rect">
                      <a:avLst/>
                    </a:prstGeom>
                  </pic:spPr>
                </pic:pic>
              </a:graphicData>
            </a:graphic>
          </wp:inline>
        </w:drawing>
      </w:r>
    </w:p>
    <w:p w14:paraId="006C53C7">
      <w:pPr>
        <w:rPr>
          <w:b/>
          <w:bCs/>
          <w:color w:val="4472C4" w:themeColor="accent1"/>
          <w:sz w:val="26"/>
          <w:szCs w:val="26"/>
          <w14:textFill>
            <w14:solidFill>
              <w14:schemeClr w14:val="accent1"/>
            </w14:solidFill>
          </w14:textFill>
        </w:rPr>
      </w:pPr>
    </w:p>
    <w:p w14:paraId="7CC885E0">
      <w:pPr>
        <w:rPr>
          <w:b/>
          <w:bCs/>
          <w:color w:val="4472C4" w:themeColor="accent1"/>
          <w:sz w:val="26"/>
          <w:szCs w:val="26"/>
          <w14:textFill>
            <w14:solidFill>
              <w14:schemeClr w14:val="accent1"/>
            </w14:solidFill>
          </w14:textFill>
        </w:rPr>
      </w:pPr>
    </w:p>
    <w:p w14:paraId="47ABE512">
      <w:pPr>
        <w:rPr>
          <w:b/>
          <w:bCs/>
          <w:color w:val="4472C4" w:themeColor="accent1"/>
          <w:sz w:val="26"/>
          <w:szCs w:val="26"/>
          <w14:textFill>
            <w14:solidFill>
              <w14:schemeClr w14:val="accent1"/>
            </w14:solidFill>
          </w14:textFill>
        </w:rPr>
      </w:pPr>
    </w:p>
    <w:p w14:paraId="6455D5B7">
      <w:pPr>
        <w:rPr>
          <w:b/>
          <w:bCs/>
          <w:color w:val="4472C4" w:themeColor="accent1"/>
          <w:sz w:val="26"/>
          <w:szCs w:val="26"/>
          <w14:textFill>
            <w14:solidFill>
              <w14:schemeClr w14:val="accent1"/>
            </w14:solidFill>
          </w14:textFill>
        </w:rPr>
      </w:pPr>
    </w:p>
    <w:p w14:paraId="06A6853A">
      <w:pPr>
        <w:rPr>
          <w:b/>
          <w:bCs/>
          <w:color w:val="4472C4" w:themeColor="accent1"/>
          <w:sz w:val="26"/>
          <w:szCs w:val="26"/>
          <w14:textFill>
            <w14:solidFill>
              <w14:schemeClr w14:val="accent1"/>
            </w14:solidFill>
          </w14:textFill>
        </w:rPr>
      </w:pPr>
    </w:p>
    <w:p w14:paraId="04DF1451">
      <w:pPr>
        <w:rPr>
          <w:b/>
          <w:bCs/>
          <w:color w:val="4472C4" w:themeColor="accent1"/>
          <w:sz w:val="26"/>
          <w:szCs w:val="26"/>
          <w14:textFill>
            <w14:solidFill>
              <w14:schemeClr w14:val="accent1"/>
            </w14:solidFill>
          </w14:textFill>
        </w:rPr>
      </w:pPr>
    </w:p>
    <w:p w14:paraId="14203EE1">
      <w:pPr>
        <w:rPr>
          <w:b/>
          <w:bCs/>
          <w:color w:val="4472C4" w:themeColor="accent1"/>
          <w:sz w:val="26"/>
          <w:szCs w:val="26"/>
          <w14:textFill>
            <w14:solidFill>
              <w14:schemeClr w14:val="accent1"/>
            </w14:solidFill>
          </w14:textFill>
        </w:rPr>
      </w:pPr>
    </w:p>
    <w:p w14:paraId="3A63AE3E">
      <w:pPr>
        <w:rPr>
          <w:b/>
          <w:bCs/>
          <w:color w:val="4472C4" w:themeColor="accent1"/>
          <w:sz w:val="26"/>
          <w:szCs w:val="26"/>
          <w14:textFill>
            <w14:solidFill>
              <w14:schemeClr w14:val="accent1"/>
            </w14:solidFill>
          </w14:textFill>
        </w:rPr>
      </w:pPr>
    </w:p>
    <w:p w14:paraId="7AE74E18">
      <w:pPr>
        <w:rPr>
          <w:b/>
          <w:bCs/>
          <w:color w:val="4472C4" w:themeColor="accent1"/>
          <w:sz w:val="26"/>
          <w:szCs w:val="26"/>
          <w14:textFill>
            <w14:solidFill>
              <w14:schemeClr w14:val="accent1"/>
            </w14:solidFill>
          </w14:textFill>
        </w:rPr>
      </w:pPr>
    </w:p>
    <w:p w14:paraId="5095163C">
      <w:pPr>
        <w:rPr>
          <w:b/>
          <w:bCs/>
          <w:color w:val="4472C4" w:themeColor="accent1"/>
          <w:sz w:val="26"/>
          <w:szCs w:val="26"/>
          <w14:textFill>
            <w14:solidFill>
              <w14:schemeClr w14:val="accent1"/>
            </w14:solidFill>
          </w14:textFill>
        </w:rPr>
      </w:pPr>
    </w:p>
    <w:p w14:paraId="71E2CD85">
      <w:pPr>
        <w:rPr>
          <w:b/>
          <w:bCs/>
          <w:color w:val="4472C4" w:themeColor="accent1"/>
          <w:sz w:val="26"/>
          <w:szCs w:val="26"/>
          <w14:textFill>
            <w14:solidFill>
              <w14:schemeClr w14:val="accent1"/>
            </w14:solidFill>
          </w14:textFill>
        </w:rPr>
      </w:pPr>
    </w:p>
    <w:p w14:paraId="27505395">
      <w:pPr>
        <w:rPr>
          <w:b/>
          <w:bCs/>
          <w:color w:val="4472C4" w:themeColor="accent1"/>
          <w:sz w:val="26"/>
          <w:szCs w:val="26"/>
          <w14:textFill>
            <w14:solidFill>
              <w14:schemeClr w14:val="accent1"/>
            </w14:solidFill>
          </w14:textFill>
        </w:rPr>
      </w:pPr>
    </w:p>
    <w:p w14:paraId="44538A0E">
      <w:pPr>
        <w:rPr>
          <w:b/>
          <w:bCs/>
          <w:color w:val="4472C4" w:themeColor="accent1"/>
          <w:sz w:val="26"/>
          <w:szCs w:val="26"/>
          <w14:textFill>
            <w14:solidFill>
              <w14:schemeClr w14:val="accent1"/>
            </w14:solidFill>
          </w14:textFill>
        </w:rPr>
      </w:pPr>
    </w:p>
    <w:p w14:paraId="70AD322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Pay By Card:</w:t>
      </w:r>
    </w:p>
    <w:p w14:paraId="5CE4D5C2">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505200"/>
            <wp:effectExtent l="0" t="0" r="0" b="0"/>
            <wp:docPr id="265997056" name="Picture 29"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7056" name="Picture 29" descr="A diagram of a payment process&#10;&#10;AI-generated content may be incorrec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47E84831">
      <w:pPr>
        <w:rPr>
          <w:b/>
          <w:bCs/>
          <w:color w:val="4472C4" w:themeColor="accent1"/>
          <w:sz w:val="26"/>
          <w:szCs w:val="26"/>
          <w14:textFill>
            <w14:solidFill>
              <w14:schemeClr w14:val="accent1"/>
            </w14:solidFill>
          </w14:textFill>
        </w:rPr>
      </w:pPr>
    </w:p>
    <w:p w14:paraId="1C88CBE6">
      <w:pPr>
        <w:rPr>
          <w:b/>
          <w:bCs/>
          <w:color w:val="4472C4" w:themeColor="accent1"/>
          <w:sz w:val="26"/>
          <w:szCs w:val="26"/>
          <w14:textFill>
            <w14:solidFill>
              <w14:schemeClr w14:val="accent1"/>
            </w14:solidFill>
          </w14:textFill>
        </w:rPr>
      </w:pPr>
    </w:p>
    <w:p w14:paraId="5637E24F">
      <w:pPr>
        <w:rPr>
          <w:b/>
          <w:bCs/>
          <w:color w:val="4472C4" w:themeColor="accent1"/>
          <w:sz w:val="26"/>
          <w:szCs w:val="26"/>
          <w14:textFill>
            <w14:solidFill>
              <w14:schemeClr w14:val="accent1"/>
            </w14:solidFill>
          </w14:textFill>
        </w:rPr>
      </w:pPr>
    </w:p>
    <w:p w14:paraId="31806473">
      <w:pPr>
        <w:rPr>
          <w:b/>
          <w:bCs/>
          <w:color w:val="4472C4" w:themeColor="accent1"/>
          <w:sz w:val="26"/>
          <w:szCs w:val="26"/>
          <w14:textFill>
            <w14:solidFill>
              <w14:schemeClr w14:val="accent1"/>
            </w14:solidFill>
          </w14:textFill>
        </w:rPr>
      </w:pPr>
    </w:p>
    <w:p w14:paraId="2D8B1E53">
      <w:pPr>
        <w:rPr>
          <w:b/>
          <w:bCs/>
          <w:color w:val="4472C4" w:themeColor="accent1"/>
          <w:sz w:val="26"/>
          <w:szCs w:val="26"/>
          <w14:textFill>
            <w14:solidFill>
              <w14:schemeClr w14:val="accent1"/>
            </w14:solidFill>
          </w14:textFill>
        </w:rPr>
      </w:pPr>
    </w:p>
    <w:p w14:paraId="0C6B2287">
      <w:pPr>
        <w:rPr>
          <w:b/>
          <w:bCs/>
          <w:color w:val="4472C4" w:themeColor="accent1"/>
          <w:sz w:val="26"/>
          <w:szCs w:val="26"/>
          <w14:textFill>
            <w14:solidFill>
              <w14:schemeClr w14:val="accent1"/>
            </w14:solidFill>
          </w14:textFill>
        </w:rPr>
      </w:pPr>
    </w:p>
    <w:p w14:paraId="112CB646">
      <w:pPr>
        <w:rPr>
          <w:b/>
          <w:bCs/>
          <w:color w:val="4472C4" w:themeColor="accent1"/>
          <w:sz w:val="26"/>
          <w:szCs w:val="26"/>
          <w14:textFill>
            <w14:solidFill>
              <w14:schemeClr w14:val="accent1"/>
            </w14:solidFill>
          </w14:textFill>
        </w:rPr>
      </w:pPr>
    </w:p>
    <w:p w14:paraId="2DC479FA">
      <w:pPr>
        <w:rPr>
          <w:b/>
          <w:bCs/>
          <w:color w:val="4472C4" w:themeColor="accent1"/>
          <w:sz w:val="26"/>
          <w:szCs w:val="26"/>
          <w14:textFill>
            <w14:solidFill>
              <w14:schemeClr w14:val="accent1"/>
            </w14:solidFill>
          </w14:textFill>
        </w:rPr>
      </w:pPr>
    </w:p>
    <w:p w14:paraId="383B7230">
      <w:pPr>
        <w:rPr>
          <w:b/>
          <w:bCs/>
          <w:color w:val="4472C4" w:themeColor="accent1"/>
          <w:sz w:val="26"/>
          <w:szCs w:val="26"/>
          <w14:textFill>
            <w14:solidFill>
              <w14:schemeClr w14:val="accent1"/>
            </w14:solidFill>
          </w14:textFill>
        </w:rPr>
      </w:pPr>
    </w:p>
    <w:p w14:paraId="017F05FD">
      <w:pPr>
        <w:rPr>
          <w:b/>
          <w:bCs/>
          <w:color w:val="4472C4" w:themeColor="accent1"/>
          <w:sz w:val="26"/>
          <w:szCs w:val="26"/>
          <w14:textFill>
            <w14:solidFill>
              <w14:schemeClr w14:val="accent1"/>
            </w14:solidFill>
          </w14:textFill>
        </w:rPr>
      </w:pPr>
    </w:p>
    <w:p w14:paraId="2D8665A8">
      <w:pPr>
        <w:rPr>
          <w:b/>
          <w:bCs/>
          <w:color w:val="4472C4" w:themeColor="accent1"/>
          <w:sz w:val="26"/>
          <w:szCs w:val="26"/>
          <w14:textFill>
            <w14:solidFill>
              <w14:schemeClr w14:val="accent1"/>
            </w14:solidFill>
          </w14:textFill>
        </w:rPr>
      </w:pPr>
    </w:p>
    <w:p w14:paraId="6EAC741B">
      <w:pPr>
        <w:rPr>
          <w:b/>
          <w:bCs/>
          <w:color w:val="4472C4" w:themeColor="accent1"/>
          <w:sz w:val="26"/>
          <w:szCs w:val="26"/>
          <w14:textFill>
            <w14:solidFill>
              <w14:schemeClr w14:val="accent1"/>
            </w14:solidFill>
          </w14:textFill>
        </w:rPr>
      </w:pPr>
    </w:p>
    <w:p w14:paraId="389AC130">
      <w:pPr>
        <w:rPr>
          <w:b/>
          <w:bCs/>
          <w:color w:val="4472C4" w:themeColor="accent1"/>
          <w:sz w:val="26"/>
          <w:szCs w:val="26"/>
          <w14:textFill>
            <w14:solidFill>
              <w14:schemeClr w14:val="accent1"/>
            </w14:solidFill>
          </w14:textFill>
        </w:rPr>
      </w:pPr>
    </w:p>
    <w:p w14:paraId="124C4D2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Invite Friends:</w:t>
      </w:r>
    </w:p>
    <w:p w14:paraId="3E2EC3D4">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4394200"/>
            <wp:effectExtent l="0" t="0" r="0" b="6350"/>
            <wp:docPr id="682824715" name="Picture 30" descr="A diagram of a chat 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4715" name="Picture 30" descr="A diagram of a chat bot&#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inline>
        </w:drawing>
      </w:r>
    </w:p>
    <w:p w14:paraId="3FBF6E8D">
      <w:pPr>
        <w:rPr>
          <w:b/>
          <w:bCs/>
          <w:color w:val="4472C4" w:themeColor="accent1"/>
          <w:sz w:val="26"/>
          <w:szCs w:val="26"/>
          <w14:textFill>
            <w14:solidFill>
              <w14:schemeClr w14:val="accent1"/>
            </w14:solidFill>
          </w14:textFill>
        </w:rPr>
      </w:pPr>
    </w:p>
    <w:p w14:paraId="75636206">
      <w:pPr>
        <w:rPr>
          <w:b/>
          <w:bCs/>
          <w:color w:val="4472C4" w:themeColor="accent1"/>
          <w:sz w:val="26"/>
          <w:szCs w:val="26"/>
          <w14:textFill>
            <w14:solidFill>
              <w14:schemeClr w14:val="accent1"/>
            </w14:solidFill>
          </w14:textFill>
        </w:rPr>
      </w:pPr>
    </w:p>
    <w:p w14:paraId="276064C4">
      <w:pPr>
        <w:rPr>
          <w:b/>
          <w:bCs/>
          <w:color w:val="4472C4" w:themeColor="accent1"/>
          <w:sz w:val="26"/>
          <w:szCs w:val="26"/>
          <w14:textFill>
            <w14:solidFill>
              <w14:schemeClr w14:val="accent1"/>
            </w14:solidFill>
          </w14:textFill>
        </w:rPr>
      </w:pPr>
    </w:p>
    <w:p w14:paraId="6DB9E38A">
      <w:pPr>
        <w:rPr>
          <w:b/>
          <w:bCs/>
          <w:color w:val="4472C4" w:themeColor="accent1"/>
          <w:sz w:val="26"/>
          <w:szCs w:val="26"/>
          <w14:textFill>
            <w14:solidFill>
              <w14:schemeClr w14:val="accent1"/>
            </w14:solidFill>
          </w14:textFill>
        </w:rPr>
      </w:pPr>
    </w:p>
    <w:p w14:paraId="33CBA769">
      <w:pPr>
        <w:rPr>
          <w:b/>
          <w:bCs/>
          <w:color w:val="4472C4" w:themeColor="accent1"/>
          <w:sz w:val="26"/>
          <w:szCs w:val="26"/>
          <w14:textFill>
            <w14:solidFill>
              <w14:schemeClr w14:val="accent1"/>
            </w14:solidFill>
          </w14:textFill>
        </w:rPr>
      </w:pPr>
    </w:p>
    <w:p w14:paraId="4FCD01C3">
      <w:pPr>
        <w:rPr>
          <w:b/>
          <w:bCs/>
          <w:color w:val="4472C4" w:themeColor="accent1"/>
          <w:sz w:val="26"/>
          <w:szCs w:val="26"/>
          <w14:textFill>
            <w14:solidFill>
              <w14:schemeClr w14:val="accent1"/>
            </w14:solidFill>
          </w14:textFill>
        </w:rPr>
      </w:pPr>
    </w:p>
    <w:p w14:paraId="7B26FCDA">
      <w:pPr>
        <w:rPr>
          <w:b/>
          <w:bCs/>
          <w:color w:val="4472C4" w:themeColor="accent1"/>
          <w:sz w:val="26"/>
          <w:szCs w:val="26"/>
          <w14:textFill>
            <w14:solidFill>
              <w14:schemeClr w14:val="accent1"/>
            </w14:solidFill>
          </w14:textFill>
        </w:rPr>
      </w:pPr>
    </w:p>
    <w:p w14:paraId="3D13D487">
      <w:pPr>
        <w:rPr>
          <w:b/>
          <w:bCs/>
          <w:color w:val="4472C4" w:themeColor="accent1"/>
          <w:sz w:val="26"/>
          <w:szCs w:val="26"/>
          <w14:textFill>
            <w14:solidFill>
              <w14:schemeClr w14:val="accent1"/>
            </w14:solidFill>
          </w14:textFill>
        </w:rPr>
      </w:pPr>
    </w:p>
    <w:p w14:paraId="22299452">
      <w:pPr>
        <w:rPr>
          <w:b/>
          <w:bCs/>
          <w:color w:val="4472C4" w:themeColor="accent1"/>
          <w:sz w:val="26"/>
          <w:szCs w:val="26"/>
          <w14:textFill>
            <w14:solidFill>
              <w14:schemeClr w14:val="accent1"/>
            </w14:solidFill>
          </w14:textFill>
        </w:rPr>
      </w:pPr>
    </w:p>
    <w:p w14:paraId="1BFAE459">
      <w:pPr>
        <w:rPr>
          <w:b/>
          <w:bCs/>
          <w:color w:val="4472C4" w:themeColor="accent1"/>
          <w:sz w:val="26"/>
          <w:szCs w:val="26"/>
          <w14:textFill>
            <w14:solidFill>
              <w14:schemeClr w14:val="accent1"/>
            </w14:solidFill>
          </w14:textFill>
        </w:rPr>
      </w:pPr>
    </w:p>
    <w:p w14:paraId="225E9C4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View in room:</w:t>
      </w:r>
    </w:p>
    <w:p w14:paraId="2B0B493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890645"/>
            <wp:effectExtent l="0" t="0" r="0" b="0"/>
            <wp:docPr id="144532593" name="Picture 3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2593" name="Picture 31" descr="A diagram of a computer&#10;&#10;AI-generated content may be incorrect."/>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3890645"/>
                    </a:xfrm>
                    <a:prstGeom prst="rect">
                      <a:avLst/>
                    </a:prstGeom>
                  </pic:spPr>
                </pic:pic>
              </a:graphicData>
            </a:graphic>
          </wp:inline>
        </w:drawing>
      </w:r>
    </w:p>
    <w:p w14:paraId="53808768">
      <w:pPr>
        <w:rPr>
          <w:b/>
          <w:bCs/>
          <w:color w:val="4472C4" w:themeColor="accent1"/>
          <w:sz w:val="26"/>
          <w:szCs w:val="26"/>
          <w14:textFill>
            <w14:solidFill>
              <w14:schemeClr w14:val="accent1"/>
            </w14:solidFill>
          </w14:textFill>
        </w:rPr>
      </w:pPr>
    </w:p>
    <w:p w14:paraId="5A682D58">
      <w:pPr>
        <w:rPr>
          <w:b/>
          <w:bCs/>
          <w:color w:val="4472C4" w:themeColor="accent1"/>
          <w:sz w:val="26"/>
          <w:szCs w:val="26"/>
          <w14:textFill>
            <w14:solidFill>
              <w14:schemeClr w14:val="accent1"/>
            </w14:solidFill>
          </w14:textFill>
        </w:rPr>
      </w:pPr>
    </w:p>
    <w:p w14:paraId="4C7C4885">
      <w:pPr>
        <w:rPr>
          <w:b/>
          <w:bCs/>
          <w:color w:val="4472C4" w:themeColor="accent1"/>
          <w:sz w:val="26"/>
          <w:szCs w:val="26"/>
          <w14:textFill>
            <w14:solidFill>
              <w14:schemeClr w14:val="accent1"/>
            </w14:solidFill>
          </w14:textFill>
        </w:rPr>
      </w:pPr>
    </w:p>
    <w:p w14:paraId="5D1FA0E8">
      <w:pPr>
        <w:rPr>
          <w:b/>
          <w:bCs/>
          <w:color w:val="4472C4" w:themeColor="accent1"/>
          <w:sz w:val="26"/>
          <w:szCs w:val="26"/>
          <w14:textFill>
            <w14:solidFill>
              <w14:schemeClr w14:val="accent1"/>
            </w14:solidFill>
          </w14:textFill>
        </w:rPr>
      </w:pPr>
    </w:p>
    <w:p w14:paraId="63BAFD73">
      <w:pPr>
        <w:rPr>
          <w:b/>
          <w:bCs/>
          <w:color w:val="4472C4" w:themeColor="accent1"/>
          <w:sz w:val="26"/>
          <w:szCs w:val="26"/>
          <w14:textFill>
            <w14:solidFill>
              <w14:schemeClr w14:val="accent1"/>
            </w14:solidFill>
          </w14:textFill>
        </w:rPr>
      </w:pPr>
    </w:p>
    <w:p w14:paraId="0C30E966">
      <w:pPr>
        <w:rPr>
          <w:b/>
          <w:bCs/>
          <w:color w:val="4472C4" w:themeColor="accent1"/>
          <w:sz w:val="26"/>
          <w:szCs w:val="26"/>
          <w14:textFill>
            <w14:solidFill>
              <w14:schemeClr w14:val="accent1"/>
            </w14:solidFill>
          </w14:textFill>
        </w:rPr>
      </w:pPr>
    </w:p>
    <w:p w14:paraId="211FB015">
      <w:pPr>
        <w:rPr>
          <w:b/>
          <w:bCs/>
          <w:color w:val="4472C4" w:themeColor="accent1"/>
          <w:sz w:val="26"/>
          <w:szCs w:val="26"/>
          <w14:textFill>
            <w14:solidFill>
              <w14:schemeClr w14:val="accent1"/>
            </w14:solidFill>
          </w14:textFill>
        </w:rPr>
      </w:pPr>
    </w:p>
    <w:p w14:paraId="00C8A343">
      <w:pPr>
        <w:rPr>
          <w:b/>
          <w:bCs/>
          <w:color w:val="4472C4" w:themeColor="accent1"/>
          <w:sz w:val="26"/>
          <w:szCs w:val="26"/>
          <w14:textFill>
            <w14:solidFill>
              <w14:schemeClr w14:val="accent1"/>
            </w14:solidFill>
          </w14:textFill>
        </w:rPr>
      </w:pPr>
    </w:p>
    <w:p w14:paraId="2B3F5FEA">
      <w:pPr>
        <w:rPr>
          <w:b/>
          <w:bCs/>
          <w:color w:val="4472C4" w:themeColor="accent1"/>
          <w:sz w:val="26"/>
          <w:szCs w:val="26"/>
          <w14:textFill>
            <w14:solidFill>
              <w14:schemeClr w14:val="accent1"/>
            </w14:solidFill>
          </w14:textFill>
        </w:rPr>
      </w:pPr>
    </w:p>
    <w:p w14:paraId="343DA1B6">
      <w:pPr>
        <w:rPr>
          <w:b/>
          <w:bCs/>
          <w:color w:val="4472C4" w:themeColor="accent1"/>
          <w:sz w:val="26"/>
          <w:szCs w:val="26"/>
          <w14:textFill>
            <w14:solidFill>
              <w14:schemeClr w14:val="accent1"/>
            </w14:solidFill>
          </w14:textFill>
        </w:rPr>
      </w:pPr>
    </w:p>
    <w:p w14:paraId="100C9B46">
      <w:pPr>
        <w:rPr>
          <w:b/>
          <w:bCs/>
          <w:color w:val="4472C4" w:themeColor="accent1"/>
          <w:sz w:val="26"/>
          <w:szCs w:val="26"/>
          <w14:textFill>
            <w14:solidFill>
              <w14:schemeClr w14:val="accent1"/>
            </w14:solidFill>
          </w14:textFill>
        </w:rPr>
      </w:pPr>
    </w:p>
    <w:p w14:paraId="73BFBA0B">
      <w:pPr>
        <w:rPr>
          <w:b/>
          <w:bCs/>
          <w:color w:val="4472C4" w:themeColor="accent1"/>
          <w:sz w:val="26"/>
          <w:szCs w:val="26"/>
          <w14:textFill>
            <w14:solidFill>
              <w14:schemeClr w14:val="accent1"/>
            </w14:solidFill>
          </w14:textFill>
        </w:rPr>
      </w:pPr>
    </w:p>
    <w:p w14:paraId="4BF4DB9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Get Recommendations:</w:t>
      </w:r>
    </w:p>
    <w:p w14:paraId="071B75D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4819650"/>
            <wp:effectExtent l="0" t="0" r="0" b="0"/>
            <wp:docPr id="10991374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37436" name="Picture 3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3600" cy="4819650"/>
                    </a:xfrm>
                    <a:prstGeom prst="rect">
                      <a:avLst/>
                    </a:prstGeom>
                  </pic:spPr>
                </pic:pic>
              </a:graphicData>
            </a:graphic>
          </wp:inline>
        </w:drawing>
      </w:r>
    </w:p>
    <w:p w14:paraId="0D12356E">
      <w:pPr>
        <w:rPr>
          <w:b/>
          <w:bCs/>
          <w:color w:val="4472C4" w:themeColor="accent1"/>
          <w:sz w:val="26"/>
          <w:szCs w:val="26"/>
          <w14:textFill>
            <w14:solidFill>
              <w14:schemeClr w14:val="accent1"/>
            </w14:solidFill>
          </w14:textFill>
        </w:rPr>
      </w:pPr>
    </w:p>
    <w:p w14:paraId="0846B410">
      <w:pPr>
        <w:rPr>
          <w:b/>
          <w:bCs/>
          <w:color w:val="4472C4" w:themeColor="accent1"/>
          <w:sz w:val="26"/>
          <w:szCs w:val="26"/>
          <w14:textFill>
            <w14:solidFill>
              <w14:schemeClr w14:val="accent1"/>
            </w14:solidFill>
          </w14:textFill>
        </w:rPr>
      </w:pPr>
    </w:p>
    <w:p w14:paraId="1985063A">
      <w:pPr>
        <w:rPr>
          <w:b/>
          <w:bCs/>
          <w:color w:val="4472C4" w:themeColor="accent1"/>
          <w:sz w:val="26"/>
          <w:szCs w:val="26"/>
          <w14:textFill>
            <w14:solidFill>
              <w14:schemeClr w14:val="accent1"/>
            </w14:solidFill>
          </w14:textFill>
        </w:rPr>
      </w:pPr>
    </w:p>
    <w:p w14:paraId="5939E409">
      <w:pPr>
        <w:rPr>
          <w:b/>
          <w:bCs/>
          <w:color w:val="4472C4" w:themeColor="accent1"/>
          <w:sz w:val="26"/>
          <w:szCs w:val="26"/>
          <w14:textFill>
            <w14:solidFill>
              <w14:schemeClr w14:val="accent1"/>
            </w14:solidFill>
          </w14:textFill>
        </w:rPr>
      </w:pPr>
    </w:p>
    <w:p w14:paraId="762E4554">
      <w:pPr>
        <w:rPr>
          <w:b/>
          <w:bCs/>
          <w:color w:val="4472C4" w:themeColor="accent1"/>
          <w:sz w:val="26"/>
          <w:szCs w:val="26"/>
          <w14:textFill>
            <w14:solidFill>
              <w14:schemeClr w14:val="accent1"/>
            </w14:solidFill>
          </w14:textFill>
        </w:rPr>
      </w:pPr>
    </w:p>
    <w:p w14:paraId="2B25D063">
      <w:pPr>
        <w:rPr>
          <w:b/>
          <w:bCs/>
          <w:color w:val="4472C4" w:themeColor="accent1"/>
          <w:sz w:val="26"/>
          <w:szCs w:val="26"/>
          <w14:textFill>
            <w14:solidFill>
              <w14:schemeClr w14:val="accent1"/>
            </w14:solidFill>
          </w14:textFill>
        </w:rPr>
      </w:pPr>
    </w:p>
    <w:p w14:paraId="33FF10C8">
      <w:pPr>
        <w:rPr>
          <w:b/>
          <w:bCs/>
          <w:color w:val="4472C4" w:themeColor="accent1"/>
          <w:sz w:val="26"/>
          <w:szCs w:val="26"/>
          <w14:textFill>
            <w14:solidFill>
              <w14:schemeClr w14:val="accent1"/>
            </w14:solidFill>
          </w14:textFill>
        </w:rPr>
      </w:pPr>
    </w:p>
    <w:p w14:paraId="4A141520">
      <w:pPr>
        <w:rPr>
          <w:b/>
          <w:bCs/>
          <w:color w:val="4472C4" w:themeColor="accent1"/>
          <w:sz w:val="26"/>
          <w:szCs w:val="26"/>
          <w14:textFill>
            <w14:solidFill>
              <w14:schemeClr w14:val="accent1"/>
            </w14:solidFill>
          </w14:textFill>
        </w:rPr>
      </w:pPr>
    </w:p>
    <w:p w14:paraId="3908A0DC">
      <w:pPr>
        <w:rPr>
          <w:b/>
          <w:bCs/>
          <w:color w:val="4472C4" w:themeColor="accent1"/>
          <w:sz w:val="26"/>
          <w:szCs w:val="26"/>
          <w14:textFill>
            <w14:solidFill>
              <w14:schemeClr w14:val="accent1"/>
            </w14:solidFill>
          </w14:textFill>
        </w:rPr>
      </w:pPr>
    </w:p>
    <w:p w14:paraId="5F5467D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Have discount:</w:t>
      </w:r>
    </w:p>
    <w:p w14:paraId="1CD13D54">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4276725"/>
            <wp:effectExtent l="0" t="0" r="0" b="9525"/>
            <wp:docPr id="631027606" name="Picture 33"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7606" name="Picture 33" descr="A diagram of a user flow&#10;&#10;AI-generated content may be incorrect."/>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p>
    <w:p w14:paraId="67F907C7">
      <w:pPr>
        <w:rPr>
          <w:b/>
          <w:bCs/>
          <w:color w:val="4472C4" w:themeColor="accent1"/>
          <w:sz w:val="26"/>
          <w:szCs w:val="26"/>
          <w14:textFill>
            <w14:solidFill>
              <w14:schemeClr w14:val="accent1"/>
            </w14:solidFill>
          </w14:textFill>
        </w:rPr>
      </w:pPr>
    </w:p>
    <w:p w14:paraId="0A88C2F1">
      <w:pPr>
        <w:rPr>
          <w:b/>
          <w:bCs/>
          <w:color w:val="4472C4" w:themeColor="accent1"/>
          <w:sz w:val="26"/>
          <w:szCs w:val="26"/>
          <w14:textFill>
            <w14:solidFill>
              <w14:schemeClr w14:val="accent1"/>
            </w14:solidFill>
          </w14:textFill>
        </w:rPr>
      </w:pPr>
    </w:p>
    <w:p w14:paraId="35F6F6E1">
      <w:pPr>
        <w:rPr>
          <w:b/>
          <w:bCs/>
          <w:color w:val="4472C4" w:themeColor="accent1"/>
          <w:sz w:val="26"/>
          <w:szCs w:val="26"/>
          <w14:textFill>
            <w14:solidFill>
              <w14:schemeClr w14:val="accent1"/>
            </w14:solidFill>
          </w14:textFill>
        </w:rPr>
      </w:pPr>
    </w:p>
    <w:p w14:paraId="1F8384AD">
      <w:pPr>
        <w:rPr>
          <w:b/>
          <w:bCs/>
          <w:color w:val="4472C4" w:themeColor="accent1"/>
          <w:sz w:val="26"/>
          <w:szCs w:val="26"/>
          <w14:textFill>
            <w14:solidFill>
              <w14:schemeClr w14:val="accent1"/>
            </w14:solidFill>
          </w14:textFill>
        </w:rPr>
      </w:pPr>
    </w:p>
    <w:p w14:paraId="075E5CE8">
      <w:pPr>
        <w:rPr>
          <w:b/>
          <w:bCs/>
          <w:color w:val="4472C4" w:themeColor="accent1"/>
          <w:sz w:val="26"/>
          <w:szCs w:val="26"/>
          <w14:textFill>
            <w14:solidFill>
              <w14:schemeClr w14:val="accent1"/>
            </w14:solidFill>
          </w14:textFill>
        </w:rPr>
      </w:pPr>
    </w:p>
    <w:p w14:paraId="1BA49737">
      <w:pPr>
        <w:rPr>
          <w:b/>
          <w:bCs/>
          <w:color w:val="4472C4" w:themeColor="accent1"/>
          <w:sz w:val="26"/>
          <w:szCs w:val="26"/>
          <w14:textFill>
            <w14:solidFill>
              <w14:schemeClr w14:val="accent1"/>
            </w14:solidFill>
          </w14:textFill>
        </w:rPr>
      </w:pPr>
    </w:p>
    <w:p w14:paraId="6FED4263">
      <w:pPr>
        <w:rPr>
          <w:b/>
          <w:bCs/>
          <w:color w:val="4472C4" w:themeColor="accent1"/>
          <w:sz w:val="26"/>
          <w:szCs w:val="26"/>
          <w14:textFill>
            <w14:solidFill>
              <w14:schemeClr w14:val="accent1"/>
            </w14:solidFill>
          </w14:textFill>
        </w:rPr>
      </w:pPr>
    </w:p>
    <w:p w14:paraId="5C64910F">
      <w:pPr>
        <w:rPr>
          <w:b/>
          <w:bCs/>
          <w:color w:val="4472C4" w:themeColor="accent1"/>
          <w:sz w:val="26"/>
          <w:szCs w:val="26"/>
          <w14:textFill>
            <w14:solidFill>
              <w14:schemeClr w14:val="accent1"/>
            </w14:solidFill>
          </w14:textFill>
        </w:rPr>
      </w:pPr>
    </w:p>
    <w:p w14:paraId="2607D9A9">
      <w:pPr>
        <w:rPr>
          <w:b/>
          <w:bCs/>
          <w:color w:val="4472C4" w:themeColor="accent1"/>
          <w:sz w:val="26"/>
          <w:szCs w:val="26"/>
          <w14:textFill>
            <w14:solidFill>
              <w14:schemeClr w14:val="accent1"/>
            </w14:solidFill>
          </w14:textFill>
        </w:rPr>
      </w:pPr>
    </w:p>
    <w:p w14:paraId="2E82662E">
      <w:pPr>
        <w:rPr>
          <w:b/>
          <w:bCs/>
          <w:color w:val="4472C4" w:themeColor="accent1"/>
          <w:sz w:val="26"/>
          <w:szCs w:val="26"/>
          <w14:textFill>
            <w14:solidFill>
              <w14:schemeClr w14:val="accent1"/>
            </w14:solidFill>
          </w14:textFill>
        </w:rPr>
      </w:pPr>
    </w:p>
    <w:p w14:paraId="0F1A1153">
      <w:pPr>
        <w:rPr>
          <w:b/>
          <w:bCs/>
          <w:color w:val="4472C4" w:themeColor="accent1"/>
          <w:sz w:val="26"/>
          <w:szCs w:val="26"/>
          <w14:textFill>
            <w14:solidFill>
              <w14:schemeClr w14:val="accent1"/>
            </w14:solidFill>
          </w14:textFill>
        </w:rPr>
      </w:pPr>
    </w:p>
    <w:p w14:paraId="7976EB6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Send Egifts:</w:t>
      </w:r>
    </w:p>
    <w:p w14:paraId="18520AE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693160"/>
            <wp:effectExtent l="0" t="0" r="0" b="2540"/>
            <wp:docPr id="1857200467" name="Picture 34" descr="A diagram of a email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00467" name="Picture 34" descr="A diagram of a email service&#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3693160"/>
                    </a:xfrm>
                    <a:prstGeom prst="rect">
                      <a:avLst/>
                    </a:prstGeom>
                  </pic:spPr>
                </pic:pic>
              </a:graphicData>
            </a:graphic>
          </wp:inline>
        </w:drawing>
      </w:r>
    </w:p>
    <w:p w14:paraId="20CF7A40">
      <w:pPr>
        <w:rPr>
          <w:b/>
          <w:bCs/>
          <w:color w:val="4472C4" w:themeColor="accent1"/>
          <w:sz w:val="26"/>
          <w:szCs w:val="26"/>
          <w14:textFill>
            <w14:solidFill>
              <w14:schemeClr w14:val="accent1"/>
            </w14:solidFill>
          </w14:textFill>
        </w:rPr>
      </w:pPr>
    </w:p>
    <w:p w14:paraId="39C2DFE3">
      <w:pPr>
        <w:rPr>
          <w:b/>
          <w:bCs/>
          <w:color w:val="4472C4" w:themeColor="accent1"/>
          <w:sz w:val="26"/>
          <w:szCs w:val="26"/>
          <w14:textFill>
            <w14:solidFill>
              <w14:schemeClr w14:val="accent1"/>
            </w14:solidFill>
          </w14:textFill>
        </w:rPr>
      </w:pPr>
    </w:p>
    <w:p w14:paraId="076FB944">
      <w:pPr>
        <w:rPr>
          <w:b/>
          <w:bCs/>
          <w:color w:val="4472C4" w:themeColor="accent1"/>
          <w:sz w:val="26"/>
          <w:szCs w:val="26"/>
          <w14:textFill>
            <w14:solidFill>
              <w14:schemeClr w14:val="accent1"/>
            </w14:solidFill>
          </w14:textFill>
        </w:rPr>
      </w:pPr>
    </w:p>
    <w:p w14:paraId="305BF8F7">
      <w:pPr>
        <w:rPr>
          <w:b/>
          <w:bCs/>
          <w:color w:val="4472C4" w:themeColor="accent1"/>
          <w:sz w:val="26"/>
          <w:szCs w:val="26"/>
          <w14:textFill>
            <w14:solidFill>
              <w14:schemeClr w14:val="accent1"/>
            </w14:solidFill>
          </w14:textFill>
        </w:rPr>
      </w:pPr>
    </w:p>
    <w:p w14:paraId="4525C435">
      <w:pPr>
        <w:rPr>
          <w:b/>
          <w:bCs/>
          <w:color w:val="4472C4" w:themeColor="accent1"/>
          <w:sz w:val="26"/>
          <w:szCs w:val="26"/>
          <w14:textFill>
            <w14:solidFill>
              <w14:schemeClr w14:val="accent1"/>
            </w14:solidFill>
          </w14:textFill>
        </w:rPr>
      </w:pPr>
    </w:p>
    <w:p w14:paraId="71AA9B69">
      <w:pPr>
        <w:rPr>
          <w:b/>
          <w:bCs/>
          <w:color w:val="4472C4" w:themeColor="accent1"/>
          <w:sz w:val="26"/>
          <w:szCs w:val="26"/>
          <w14:textFill>
            <w14:solidFill>
              <w14:schemeClr w14:val="accent1"/>
            </w14:solidFill>
          </w14:textFill>
        </w:rPr>
      </w:pPr>
    </w:p>
    <w:p w14:paraId="11288342">
      <w:pPr>
        <w:rPr>
          <w:b/>
          <w:bCs/>
          <w:color w:val="4472C4" w:themeColor="accent1"/>
          <w:sz w:val="26"/>
          <w:szCs w:val="26"/>
          <w14:textFill>
            <w14:solidFill>
              <w14:schemeClr w14:val="accent1"/>
            </w14:solidFill>
          </w14:textFill>
        </w:rPr>
      </w:pPr>
    </w:p>
    <w:p w14:paraId="6A881237">
      <w:pPr>
        <w:rPr>
          <w:b/>
          <w:bCs/>
          <w:color w:val="4472C4" w:themeColor="accent1"/>
          <w:sz w:val="26"/>
          <w:szCs w:val="26"/>
          <w14:textFill>
            <w14:solidFill>
              <w14:schemeClr w14:val="accent1"/>
            </w14:solidFill>
          </w14:textFill>
        </w:rPr>
      </w:pPr>
    </w:p>
    <w:p w14:paraId="20F466B0">
      <w:pPr>
        <w:rPr>
          <w:b/>
          <w:bCs/>
          <w:color w:val="4472C4" w:themeColor="accent1"/>
          <w:sz w:val="26"/>
          <w:szCs w:val="26"/>
          <w14:textFill>
            <w14:solidFill>
              <w14:schemeClr w14:val="accent1"/>
            </w14:solidFill>
          </w14:textFill>
        </w:rPr>
      </w:pPr>
    </w:p>
    <w:p w14:paraId="31C534FB">
      <w:pPr>
        <w:rPr>
          <w:b/>
          <w:bCs/>
          <w:color w:val="4472C4" w:themeColor="accent1"/>
          <w:sz w:val="26"/>
          <w:szCs w:val="26"/>
          <w14:textFill>
            <w14:solidFill>
              <w14:schemeClr w14:val="accent1"/>
            </w14:solidFill>
          </w14:textFill>
        </w:rPr>
      </w:pPr>
    </w:p>
    <w:p w14:paraId="6DC8CF12">
      <w:pPr>
        <w:rPr>
          <w:b/>
          <w:bCs/>
          <w:color w:val="4472C4" w:themeColor="accent1"/>
          <w:sz w:val="26"/>
          <w:szCs w:val="26"/>
          <w14:textFill>
            <w14:solidFill>
              <w14:schemeClr w14:val="accent1"/>
            </w14:solidFill>
          </w14:textFill>
        </w:rPr>
      </w:pPr>
    </w:p>
    <w:p w14:paraId="2551239B">
      <w:pPr>
        <w:rPr>
          <w:b/>
          <w:bCs/>
          <w:color w:val="4472C4" w:themeColor="accent1"/>
          <w:sz w:val="26"/>
          <w:szCs w:val="26"/>
          <w14:textFill>
            <w14:solidFill>
              <w14:schemeClr w14:val="accent1"/>
            </w14:solidFill>
          </w14:textFill>
        </w:rPr>
      </w:pPr>
    </w:p>
    <w:p w14:paraId="033BB7FE">
      <w:pPr>
        <w:rPr>
          <w:b/>
          <w:bCs/>
          <w:color w:val="4472C4" w:themeColor="accent1"/>
          <w:sz w:val="26"/>
          <w:szCs w:val="26"/>
          <w14:textFill>
            <w14:solidFill>
              <w14:schemeClr w14:val="accent1"/>
            </w14:solidFill>
          </w14:textFill>
        </w:rPr>
      </w:pPr>
    </w:p>
    <w:p w14:paraId="309B05A1">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Take screenshot:</w:t>
      </w:r>
    </w:p>
    <w:p w14:paraId="43B9386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031490"/>
            <wp:effectExtent l="0" t="0" r="0" b="0"/>
            <wp:docPr id="10102672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7267" name="Picture 35"/>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inline>
        </w:drawing>
      </w:r>
    </w:p>
    <w:p w14:paraId="4B0692F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Send reports:</w:t>
      </w:r>
    </w:p>
    <w:p w14:paraId="5720E784">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905125"/>
            <wp:effectExtent l="0" t="0" r="0" b="9525"/>
            <wp:docPr id="1562681436" name="Picture 3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1436" name="Picture 38" descr="A diagram of a diagram&#10;&#10;AI-generated content may be incorrect."/>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062551CB">
      <w:pPr>
        <w:rPr>
          <w:b/>
          <w:bCs/>
          <w:color w:val="4472C4" w:themeColor="accent1"/>
          <w:sz w:val="26"/>
          <w:szCs w:val="26"/>
          <w14:textFill>
            <w14:solidFill>
              <w14:schemeClr w14:val="accent1"/>
            </w14:solidFill>
          </w14:textFill>
        </w:rPr>
      </w:pPr>
    </w:p>
    <w:p w14:paraId="2F5F1949">
      <w:pPr>
        <w:rPr>
          <w:b/>
          <w:bCs/>
          <w:color w:val="4472C4" w:themeColor="accent1"/>
          <w:sz w:val="26"/>
          <w:szCs w:val="26"/>
          <w14:textFill>
            <w14:solidFill>
              <w14:schemeClr w14:val="accent1"/>
            </w14:solidFill>
          </w14:textFill>
        </w:rPr>
      </w:pPr>
    </w:p>
    <w:p w14:paraId="075C4F4C">
      <w:pPr>
        <w:rPr>
          <w:b/>
          <w:bCs/>
          <w:color w:val="4472C4" w:themeColor="accent1"/>
          <w:sz w:val="26"/>
          <w:szCs w:val="26"/>
          <w14:textFill>
            <w14:solidFill>
              <w14:schemeClr w14:val="accent1"/>
            </w14:solidFill>
          </w14:textFill>
        </w:rPr>
      </w:pPr>
    </w:p>
    <w:p w14:paraId="5716A178">
      <w:pPr>
        <w:rPr>
          <w:b/>
          <w:bCs/>
          <w:color w:val="4472C4" w:themeColor="accent1"/>
          <w:sz w:val="26"/>
          <w:szCs w:val="26"/>
          <w:rtl/>
          <w14:textFill>
            <w14:solidFill>
              <w14:schemeClr w14:val="accent1"/>
            </w14:solidFill>
          </w14:textFill>
        </w:rPr>
      </w:pPr>
    </w:p>
    <w:p w14:paraId="7E9E6FE0">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BAN USERS:</w:t>
      </w:r>
    </w:p>
    <w:p w14:paraId="1722AB3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6438265"/>
            <wp:effectExtent l="0" t="0" r="0" b="635"/>
            <wp:docPr id="172994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47279"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6438265"/>
                    </a:xfrm>
                    <a:prstGeom prst="rect">
                      <a:avLst/>
                    </a:prstGeom>
                  </pic:spPr>
                </pic:pic>
              </a:graphicData>
            </a:graphic>
          </wp:inline>
        </w:drawing>
      </w:r>
    </w:p>
    <w:p w14:paraId="7D5A9147">
      <w:pPr>
        <w:rPr>
          <w:b/>
          <w:bCs/>
          <w:color w:val="4472C4" w:themeColor="accent1"/>
          <w:sz w:val="26"/>
          <w:szCs w:val="26"/>
          <w14:textFill>
            <w14:solidFill>
              <w14:schemeClr w14:val="accent1"/>
            </w14:solidFill>
          </w14:textFill>
        </w:rPr>
      </w:pPr>
    </w:p>
    <w:p w14:paraId="6B3B6E5E">
      <w:pPr>
        <w:rPr>
          <w:b/>
          <w:bCs/>
          <w:color w:val="4472C4" w:themeColor="accent1"/>
          <w:sz w:val="26"/>
          <w:szCs w:val="26"/>
          <w14:textFill>
            <w14:solidFill>
              <w14:schemeClr w14:val="accent1"/>
            </w14:solidFill>
          </w14:textFill>
        </w:rPr>
      </w:pPr>
    </w:p>
    <w:p w14:paraId="19D03001">
      <w:pPr>
        <w:rPr>
          <w:b/>
          <w:bCs/>
          <w:color w:val="4472C4" w:themeColor="accent1"/>
          <w:sz w:val="26"/>
          <w:szCs w:val="26"/>
          <w14:textFill>
            <w14:solidFill>
              <w14:schemeClr w14:val="accent1"/>
            </w14:solidFill>
          </w14:textFill>
        </w:rPr>
      </w:pPr>
    </w:p>
    <w:p w14:paraId="20609E5B">
      <w:pPr>
        <w:rPr>
          <w:b/>
          <w:bCs/>
          <w:color w:val="4472C4" w:themeColor="accent1"/>
          <w:sz w:val="26"/>
          <w:szCs w:val="26"/>
          <w14:textFill>
            <w14:solidFill>
              <w14:schemeClr w14:val="accent1"/>
            </w14:solidFill>
          </w14:textFill>
        </w:rPr>
      </w:pPr>
    </w:p>
    <w:p w14:paraId="057D825C">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Manange Weekly collections:</w:t>
      </w:r>
    </w:p>
    <w:p w14:paraId="74139A19">
      <w:pPr>
        <w:rPr>
          <w:b/>
          <w:bCs/>
          <w:color w:val="4472C4" w:themeColor="accent1"/>
          <w:sz w:val="26"/>
          <w:szCs w:val="26"/>
          <w14:textFill>
            <w14:solidFill>
              <w14:schemeClr w14:val="accent1"/>
            </w14:solidFill>
          </w14:textFill>
        </w:rPr>
      </w:pPr>
    </w:p>
    <w:p w14:paraId="00F56E8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335655"/>
            <wp:effectExtent l="0" t="0" r="0" b="0"/>
            <wp:docPr id="83586770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7705" name="Picture 2" descr="A screenshot of a computer program&#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6A47812F">
      <w:pPr>
        <w:rPr>
          <w:b/>
          <w:bCs/>
          <w:color w:val="4472C4" w:themeColor="accent1"/>
          <w:sz w:val="26"/>
          <w:szCs w:val="26"/>
          <w14:textFill>
            <w14:solidFill>
              <w14:schemeClr w14:val="accent1"/>
            </w14:solidFill>
          </w14:textFill>
        </w:rPr>
      </w:pPr>
    </w:p>
    <w:p w14:paraId="644935A6">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 xml:space="preserve">Manage accounts: </w:t>
      </w:r>
    </w:p>
    <w:p w14:paraId="066D662C">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4972050" cy="2971800"/>
            <wp:effectExtent l="0" t="0" r="0" b="0"/>
            <wp:docPr id="1403917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7771" name="Picture 4"/>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972050" cy="2971800"/>
                    </a:xfrm>
                    <a:prstGeom prst="rect">
                      <a:avLst/>
                    </a:prstGeom>
                  </pic:spPr>
                </pic:pic>
              </a:graphicData>
            </a:graphic>
          </wp:inline>
        </w:drawing>
      </w:r>
    </w:p>
    <w:p w14:paraId="36A42A7E">
      <w:pPr>
        <w:rPr>
          <w:b/>
          <w:bCs/>
          <w:color w:val="4472C4" w:themeColor="accent1"/>
          <w:sz w:val="26"/>
          <w:szCs w:val="26"/>
          <w14:textFill>
            <w14:solidFill>
              <w14:schemeClr w14:val="accent1"/>
            </w14:solidFill>
          </w14:textFill>
        </w:rPr>
      </w:pPr>
    </w:p>
    <w:p w14:paraId="29CE158D">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Recommend:</w:t>
      </w:r>
    </w:p>
    <w:p w14:paraId="17D36A0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4781550" cy="3733800"/>
            <wp:effectExtent l="0" t="0" r="0" b="0"/>
            <wp:docPr id="1839203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03377" name="Picture 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781550" cy="3733800"/>
                    </a:xfrm>
                    <a:prstGeom prst="rect">
                      <a:avLst/>
                    </a:prstGeom>
                  </pic:spPr>
                </pic:pic>
              </a:graphicData>
            </a:graphic>
          </wp:inline>
        </w:drawing>
      </w:r>
    </w:p>
    <w:p w14:paraId="00B39FCD">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Verify accounts:</w:t>
      </w:r>
    </w:p>
    <w:p w14:paraId="3E48A1A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305175"/>
            <wp:effectExtent l="0" t="0" r="0" b="9525"/>
            <wp:docPr id="494133379"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3379" name="Picture 6" descr="A screenshot of a computer program&#10;&#10;AI-generated content may be incorrect."/>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540201A8">
      <w:pPr>
        <w:rPr>
          <w:b/>
          <w:bCs/>
          <w:color w:val="4472C4" w:themeColor="accent1"/>
          <w:sz w:val="26"/>
          <w:szCs w:val="26"/>
          <w14:textFill>
            <w14:solidFill>
              <w14:schemeClr w14:val="accent1"/>
            </w14:solidFill>
          </w14:textFill>
        </w:rPr>
      </w:pPr>
    </w:p>
    <w:p w14:paraId="1DE8CDA6">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Buy Egifts:</w:t>
      </w:r>
    </w:p>
    <w:p w14:paraId="5B0CD795">
      <w:pPr>
        <w:rPr>
          <w:b/>
          <w:bCs/>
          <w:color w:val="4472C4" w:themeColor="accent1"/>
          <w:sz w:val="26"/>
          <w:szCs w:val="26"/>
          <w14:textFill>
            <w14:solidFill>
              <w14:schemeClr w14:val="accent1"/>
            </w14:solidFill>
          </w14:textFill>
        </w:rPr>
      </w:pPr>
    </w:p>
    <w:p w14:paraId="2D5CAB8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451735"/>
            <wp:effectExtent l="0" t="0" r="0" b="5715"/>
            <wp:docPr id="328158211" name="Picture 3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8211" name="Picture 36" descr="A diagram of a product&#10;&#10;AI-generated content may be incorrect."/>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43600" cy="2451735"/>
                    </a:xfrm>
                    <a:prstGeom prst="rect">
                      <a:avLst/>
                    </a:prstGeom>
                  </pic:spPr>
                </pic:pic>
              </a:graphicData>
            </a:graphic>
          </wp:inline>
        </w:drawing>
      </w:r>
    </w:p>
    <w:p w14:paraId="379A585B">
      <w:pPr>
        <w:rPr>
          <w:b/>
          <w:bCs/>
          <w:color w:val="4472C4" w:themeColor="accent1"/>
          <w:sz w:val="26"/>
          <w:szCs w:val="26"/>
          <w14:textFill>
            <w14:solidFill>
              <w14:schemeClr w14:val="accent1"/>
            </w14:solidFill>
          </w14:textFill>
        </w:rPr>
      </w:pPr>
    </w:p>
    <w:p w14:paraId="0E13D848">
      <w:pPr>
        <w:rPr>
          <w:b/>
          <w:bCs/>
          <w:color w:val="4472C4" w:themeColor="accent1"/>
          <w:sz w:val="26"/>
          <w:szCs w:val="26"/>
          <w:rtl/>
          <w14:textFill>
            <w14:solidFill>
              <w14:schemeClr w14:val="accent1"/>
            </w14:solidFill>
          </w14:textFill>
        </w:rPr>
      </w:pPr>
    </w:p>
    <w:p w14:paraId="4EDFF023">
      <w:pPr>
        <w:rPr>
          <w:b/>
          <w:bCs/>
          <w:color w:val="4472C4" w:themeColor="accent1"/>
          <w:sz w:val="26"/>
          <w:szCs w:val="26"/>
          <w:rtl/>
          <w14:textFill>
            <w14:solidFill>
              <w14:schemeClr w14:val="accent1"/>
            </w14:solidFill>
          </w14:textFill>
        </w:rPr>
      </w:pPr>
    </w:p>
    <w:p w14:paraId="75CED8A6">
      <w:pPr>
        <w:rPr>
          <w:b/>
          <w:bCs/>
          <w:color w:val="4472C4" w:themeColor="accent1"/>
          <w:sz w:val="26"/>
          <w:szCs w:val="26"/>
          <w:rtl/>
          <w14:textFill>
            <w14:solidFill>
              <w14:schemeClr w14:val="accent1"/>
            </w14:solidFill>
          </w14:textFill>
        </w:rPr>
      </w:pPr>
    </w:p>
    <w:p w14:paraId="24327AA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Receive money:</w:t>
      </w:r>
    </w:p>
    <w:p w14:paraId="0E620D8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898775"/>
            <wp:effectExtent l="0" t="0" r="0" b="0"/>
            <wp:docPr id="304270602" name="Picture 37"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0602" name="Picture 37" descr="A diagram of a payment process&#10;&#10;AI-generated content may be incorrect."/>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43600" cy="2898775"/>
                    </a:xfrm>
                    <a:prstGeom prst="rect">
                      <a:avLst/>
                    </a:prstGeom>
                  </pic:spPr>
                </pic:pic>
              </a:graphicData>
            </a:graphic>
          </wp:inline>
        </w:drawing>
      </w:r>
    </w:p>
    <w:p w14:paraId="12A438EF">
      <w:pPr>
        <w:rPr>
          <w:b/>
          <w:bCs/>
          <w:color w:val="4472C4" w:themeColor="accent1"/>
          <w:sz w:val="26"/>
          <w:szCs w:val="26"/>
          <w14:textFill>
            <w14:solidFill>
              <w14:schemeClr w14:val="accent1"/>
            </w14:solidFill>
          </w14:textFill>
        </w:rPr>
      </w:pPr>
    </w:p>
    <w:p w14:paraId="70409F01">
      <w:pPr>
        <w:rPr>
          <w:b/>
          <w:bCs/>
          <w:color w:val="4472C4" w:themeColor="accent1"/>
          <w:sz w:val="26"/>
          <w:szCs w:val="26"/>
          <w14:textFill>
            <w14:solidFill>
              <w14:schemeClr w14:val="accent1"/>
            </w14:solidFill>
          </w14:textFill>
        </w:rPr>
      </w:pPr>
    </w:p>
    <w:p w14:paraId="56F5E7BD">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virtual gallery:</w:t>
      </w:r>
    </w:p>
    <w:p w14:paraId="42E3C80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480435"/>
            <wp:effectExtent l="0" t="0" r="0" b="5715"/>
            <wp:docPr id="1130815408" name="Picture 1" descr="A diagram of a virtual gall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5408" name="Picture 1" descr="A diagram of a virtual gallery&#10;&#10;AI-generated content may be incorrect."/>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6D100F1B">
      <w:pPr>
        <w:rPr>
          <w:b/>
          <w:bCs/>
          <w:color w:val="4472C4" w:themeColor="accent1"/>
          <w:sz w:val="26"/>
          <w:szCs w:val="26"/>
          <w14:textFill>
            <w14:solidFill>
              <w14:schemeClr w14:val="accent1"/>
            </w14:solidFill>
          </w14:textFill>
        </w:rPr>
      </w:pPr>
    </w:p>
    <w:p w14:paraId="5E4754D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Get subscription:</w:t>
      </w:r>
    </w:p>
    <w:p w14:paraId="5CC8F37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3295650" cy="2000250"/>
            <wp:effectExtent l="0" t="0" r="0" b="0"/>
            <wp:docPr id="1541703909"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03909" name="Picture 2" descr="A screenshot of a chat&#10;&#10;AI-generated content may be incorrect."/>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295650" cy="2000250"/>
                    </a:xfrm>
                    <a:prstGeom prst="rect">
                      <a:avLst/>
                    </a:prstGeom>
                  </pic:spPr>
                </pic:pic>
              </a:graphicData>
            </a:graphic>
          </wp:inline>
        </w:drawing>
      </w:r>
    </w:p>
    <w:p w14:paraId="25FA64BC">
      <w:pPr>
        <w:rPr>
          <w:b/>
          <w:bCs/>
          <w:color w:val="4472C4" w:themeColor="accent1"/>
          <w:sz w:val="26"/>
          <w:szCs w:val="26"/>
          <w14:textFill>
            <w14:solidFill>
              <w14:schemeClr w14:val="accent1"/>
            </w14:solidFill>
          </w14:textFill>
        </w:rPr>
      </w:pPr>
    </w:p>
    <w:p w14:paraId="56F0FD6A">
      <w:pPr>
        <w:rPr>
          <w:b/>
          <w:bCs/>
          <w:color w:val="4472C4" w:themeColor="accent1"/>
          <w:sz w:val="26"/>
          <w:szCs w:val="26"/>
          <w14:textFill>
            <w14:solidFill>
              <w14:schemeClr w14:val="accent1"/>
            </w14:solidFill>
          </w14:textFill>
        </w:rPr>
      </w:pPr>
    </w:p>
    <w:p w14:paraId="2BF8DBE8">
      <w:pPr>
        <w:rPr>
          <w:b/>
          <w:bCs/>
          <w:color w:val="4472C4" w:themeColor="accent1"/>
          <w:sz w:val="26"/>
          <w:szCs w:val="26"/>
          <w14:textFill>
            <w14:solidFill>
              <w14:schemeClr w14:val="accent1"/>
            </w14:solidFill>
          </w14:textFill>
        </w:rPr>
      </w:pPr>
    </w:p>
    <w:p w14:paraId="54E17EE9">
      <w:pPr>
        <w:rPr>
          <w:b/>
          <w:bCs/>
          <w:color w:val="4472C4" w:themeColor="accent1"/>
          <w:sz w:val="26"/>
          <w:szCs w:val="26"/>
          <w14:textFill>
            <w14:solidFill>
              <w14:schemeClr w14:val="accent1"/>
            </w14:solidFill>
          </w14:textFill>
        </w:rPr>
      </w:pPr>
    </w:p>
    <w:p w14:paraId="46323BF3">
      <w:pPr>
        <w:rPr>
          <w:b/>
          <w:bCs/>
          <w:color w:val="4472C4" w:themeColor="accent1"/>
          <w:sz w:val="26"/>
          <w:szCs w:val="26"/>
          <w14:textFill>
            <w14:solidFill>
              <w14:schemeClr w14:val="accent1"/>
            </w14:solidFill>
          </w14:textFill>
        </w:rPr>
      </w:pPr>
    </w:p>
    <w:p w14:paraId="0492355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Upload photo:</w:t>
      </w:r>
    </w:p>
    <w:p w14:paraId="16442BD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5865495"/>
            <wp:effectExtent l="0" t="0" r="0" b="1905"/>
            <wp:docPr id="16427289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28932" name="Picture 3" descr="A screenshot of a computer&#10;&#10;AI-generated content may be incorrect."/>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943600" cy="5865495"/>
                    </a:xfrm>
                    <a:prstGeom prst="rect">
                      <a:avLst/>
                    </a:prstGeom>
                  </pic:spPr>
                </pic:pic>
              </a:graphicData>
            </a:graphic>
          </wp:inline>
        </w:drawing>
      </w:r>
    </w:p>
    <w:p w14:paraId="3390005C">
      <w:pPr>
        <w:rPr>
          <w:b/>
          <w:bCs/>
          <w:color w:val="4472C4" w:themeColor="accent1"/>
          <w:sz w:val="26"/>
          <w:szCs w:val="26"/>
          <w14:textFill>
            <w14:solidFill>
              <w14:schemeClr w14:val="accent1"/>
            </w14:solidFill>
          </w14:textFill>
        </w:rPr>
      </w:pPr>
    </w:p>
    <w:p w14:paraId="33201D5C">
      <w:pPr>
        <w:rPr>
          <w:b/>
          <w:bCs/>
          <w:color w:val="4472C4" w:themeColor="accent1"/>
          <w:sz w:val="26"/>
          <w:szCs w:val="26"/>
          <w14:textFill>
            <w14:solidFill>
              <w14:schemeClr w14:val="accent1"/>
            </w14:solidFill>
          </w14:textFill>
        </w:rPr>
      </w:pPr>
    </w:p>
    <w:p w14:paraId="622EB3B0">
      <w:pPr>
        <w:rPr>
          <w:b/>
          <w:bCs/>
          <w:color w:val="4472C4" w:themeColor="accent1"/>
          <w:sz w:val="26"/>
          <w:szCs w:val="26"/>
          <w14:textFill>
            <w14:solidFill>
              <w14:schemeClr w14:val="accent1"/>
            </w14:solidFill>
          </w14:textFill>
        </w:rPr>
      </w:pPr>
    </w:p>
    <w:p w14:paraId="688F6584">
      <w:pPr>
        <w:rPr>
          <w:b/>
          <w:bCs/>
          <w:color w:val="4472C4" w:themeColor="accent1"/>
          <w:sz w:val="26"/>
          <w:szCs w:val="26"/>
          <w14:textFill>
            <w14:solidFill>
              <w14:schemeClr w14:val="accent1"/>
            </w14:solidFill>
          </w14:textFill>
        </w:rPr>
      </w:pPr>
    </w:p>
    <w:p w14:paraId="20AB350E">
      <w:pPr>
        <w:rPr>
          <w:b/>
          <w:bCs/>
          <w:color w:val="4472C4" w:themeColor="accent1"/>
          <w:sz w:val="26"/>
          <w:szCs w:val="26"/>
          <w14:textFill>
            <w14:solidFill>
              <w14:schemeClr w14:val="accent1"/>
            </w14:solidFill>
          </w14:textFill>
        </w:rPr>
      </w:pPr>
    </w:p>
    <w:p w14:paraId="3D90EE5C">
      <w:pPr>
        <w:rPr>
          <w:b/>
          <w:bCs/>
          <w:color w:val="4472C4" w:themeColor="accent1"/>
          <w:sz w:val="26"/>
          <w:szCs w:val="26"/>
          <w14:textFill>
            <w14:solidFill>
              <w14:schemeClr w14:val="accent1"/>
            </w14:solidFill>
          </w14:textFill>
        </w:rPr>
      </w:pPr>
    </w:p>
    <w:p w14:paraId="4E26CBA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Set art fair:</w:t>
      </w:r>
    </w:p>
    <w:p w14:paraId="613CDD98">
      <w:pPr>
        <w:rPr>
          <w:b/>
          <w:bCs/>
          <w:color w:val="4472C4" w:themeColor="accent1"/>
          <w:sz w:val="26"/>
          <w:szCs w:val="26"/>
          <w:rtl/>
          <w:lang w:bidi="ar-EG"/>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5401310"/>
            <wp:effectExtent l="0" t="0" r="0" b="8890"/>
            <wp:docPr id="134378793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7937" name="Picture 7" descr="A screenshot of a computer&#10;&#10;AI-generated content may be incorrect."/>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43600" cy="5401310"/>
                    </a:xfrm>
                    <a:prstGeom prst="rect">
                      <a:avLst/>
                    </a:prstGeom>
                  </pic:spPr>
                </pic:pic>
              </a:graphicData>
            </a:graphic>
          </wp:inline>
        </w:drawing>
      </w:r>
    </w:p>
    <w:p w14:paraId="0D238824">
      <w:pPr>
        <w:rPr>
          <w:b/>
          <w:bCs/>
          <w:color w:val="4472C4" w:themeColor="accent1"/>
          <w:sz w:val="26"/>
          <w:szCs w:val="26"/>
          <w14:textFill>
            <w14:solidFill>
              <w14:schemeClr w14:val="accent1"/>
            </w14:solidFill>
          </w14:textFill>
        </w:rPr>
      </w:pPr>
    </w:p>
    <w:p w14:paraId="27B1B54F">
      <w:pPr>
        <w:rPr>
          <w:b/>
          <w:bCs/>
          <w:color w:val="4472C4" w:themeColor="accent1"/>
          <w:sz w:val="26"/>
          <w:szCs w:val="26"/>
          <w14:textFill>
            <w14:solidFill>
              <w14:schemeClr w14:val="accent1"/>
            </w14:solidFill>
          </w14:textFill>
        </w:rPr>
      </w:pPr>
    </w:p>
    <w:p w14:paraId="0059C6BF">
      <w:pPr>
        <w:rPr>
          <w:b/>
          <w:bCs/>
          <w:color w:val="4472C4" w:themeColor="accent1"/>
          <w:sz w:val="26"/>
          <w:szCs w:val="26"/>
          <w14:textFill>
            <w14:solidFill>
              <w14:schemeClr w14:val="accent1"/>
            </w14:solidFill>
          </w14:textFill>
        </w:rPr>
      </w:pPr>
    </w:p>
    <w:p w14:paraId="63ADE875">
      <w:pPr>
        <w:rPr>
          <w:b/>
          <w:bCs/>
          <w:color w:val="4472C4" w:themeColor="accent1"/>
          <w:sz w:val="26"/>
          <w:szCs w:val="26"/>
          <w14:textFill>
            <w14:solidFill>
              <w14:schemeClr w14:val="accent1"/>
            </w14:solidFill>
          </w14:textFill>
        </w:rPr>
      </w:pPr>
    </w:p>
    <w:p w14:paraId="384582E6">
      <w:pPr>
        <w:rPr>
          <w:b/>
          <w:bCs/>
          <w:color w:val="4472C4" w:themeColor="accent1"/>
          <w:sz w:val="26"/>
          <w:szCs w:val="26"/>
          <w14:textFill>
            <w14:solidFill>
              <w14:schemeClr w14:val="accent1"/>
            </w14:solidFill>
          </w14:textFill>
        </w:rPr>
      </w:pPr>
    </w:p>
    <w:p w14:paraId="7D782387">
      <w:pPr>
        <w:rPr>
          <w:b/>
          <w:bCs/>
          <w:color w:val="4472C4" w:themeColor="accent1"/>
          <w:sz w:val="26"/>
          <w:szCs w:val="26"/>
          <w14:textFill>
            <w14:solidFill>
              <w14:schemeClr w14:val="accent1"/>
            </w14:solidFill>
          </w14:textFill>
        </w:rPr>
      </w:pPr>
    </w:p>
    <w:p w14:paraId="33B9B33A">
      <w:pPr>
        <w:rPr>
          <w:b/>
          <w:bCs/>
          <w:color w:val="4472C4" w:themeColor="accent1"/>
          <w:sz w:val="26"/>
          <w:szCs w:val="26"/>
          <w14:textFill>
            <w14:solidFill>
              <w14:schemeClr w14:val="accent1"/>
            </w14:solidFill>
          </w14:textFill>
        </w:rPr>
      </w:pPr>
    </w:p>
    <w:p w14:paraId="68118234">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Delete photo:</w:t>
      </w:r>
    </w:p>
    <w:p w14:paraId="3FF38DA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819775" cy="4772025"/>
            <wp:effectExtent l="0" t="0" r="9525" b="9525"/>
            <wp:docPr id="1128204220" name="Picture 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4220" name="Picture 8" descr="A diagram of a system&#10;&#10;AI-generated content may be incorrect."/>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819775" cy="4772025"/>
                    </a:xfrm>
                    <a:prstGeom prst="rect">
                      <a:avLst/>
                    </a:prstGeom>
                  </pic:spPr>
                </pic:pic>
              </a:graphicData>
            </a:graphic>
          </wp:inline>
        </w:drawing>
      </w:r>
    </w:p>
    <w:p w14:paraId="2332382D">
      <w:pPr>
        <w:rPr>
          <w:b/>
          <w:bCs/>
          <w:color w:val="4472C4" w:themeColor="accent1"/>
          <w:sz w:val="26"/>
          <w:szCs w:val="26"/>
          <w14:textFill>
            <w14:solidFill>
              <w14:schemeClr w14:val="accent1"/>
            </w14:solidFill>
          </w14:textFill>
        </w:rPr>
      </w:pPr>
    </w:p>
    <w:p w14:paraId="5485ECC5">
      <w:pPr>
        <w:rPr>
          <w:b/>
          <w:bCs/>
          <w:color w:val="4472C4" w:themeColor="accent1"/>
          <w:sz w:val="26"/>
          <w:szCs w:val="26"/>
          <w14:textFill>
            <w14:solidFill>
              <w14:schemeClr w14:val="accent1"/>
            </w14:solidFill>
          </w14:textFill>
        </w:rPr>
      </w:pPr>
    </w:p>
    <w:p w14:paraId="171972A2">
      <w:pPr>
        <w:rPr>
          <w:b/>
          <w:bCs/>
          <w:color w:val="4472C4" w:themeColor="accent1"/>
          <w:sz w:val="26"/>
          <w:szCs w:val="26"/>
          <w14:textFill>
            <w14:solidFill>
              <w14:schemeClr w14:val="accent1"/>
            </w14:solidFill>
          </w14:textFill>
        </w:rPr>
      </w:pPr>
    </w:p>
    <w:p w14:paraId="701ECCCC">
      <w:pPr>
        <w:rPr>
          <w:b/>
          <w:bCs/>
          <w:color w:val="4472C4" w:themeColor="accent1"/>
          <w:sz w:val="26"/>
          <w:szCs w:val="26"/>
          <w14:textFill>
            <w14:solidFill>
              <w14:schemeClr w14:val="accent1"/>
            </w14:solidFill>
          </w14:textFill>
        </w:rPr>
      </w:pPr>
    </w:p>
    <w:p w14:paraId="65D1195E">
      <w:pPr>
        <w:rPr>
          <w:b/>
          <w:bCs/>
          <w:color w:val="4472C4" w:themeColor="accent1"/>
          <w:sz w:val="26"/>
          <w:szCs w:val="26"/>
          <w14:textFill>
            <w14:solidFill>
              <w14:schemeClr w14:val="accent1"/>
            </w14:solidFill>
          </w14:textFill>
        </w:rPr>
      </w:pPr>
    </w:p>
    <w:p w14:paraId="6F2AA0A2">
      <w:pPr>
        <w:rPr>
          <w:b/>
          <w:bCs/>
          <w:color w:val="4472C4" w:themeColor="accent1"/>
          <w:sz w:val="26"/>
          <w:szCs w:val="26"/>
          <w14:textFill>
            <w14:solidFill>
              <w14:schemeClr w14:val="accent1"/>
            </w14:solidFill>
          </w14:textFill>
        </w:rPr>
      </w:pPr>
    </w:p>
    <w:p w14:paraId="20B2B626">
      <w:pPr>
        <w:rPr>
          <w:b/>
          <w:bCs/>
          <w:color w:val="4472C4" w:themeColor="accent1"/>
          <w:sz w:val="26"/>
          <w:szCs w:val="26"/>
          <w14:textFill>
            <w14:solidFill>
              <w14:schemeClr w14:val="accent1"/>
            </w14:solidFill>
          </w14:textFill>
        </w:rPr>
      </w:pPr>
    </w:p>
    <w:p w14:paraId="143C3E45">
      <w:pPr>
        <w:rPr>
          <w:b/>
          <w:bCs/>
          <w:color w:val="4472C4" w:themeColor="accent1"/>
          <w:sz w:val="26"/>
          <w:szCs w:val="26"/>
          <w14:textFill>
            <w14:solidFill>
              <w14:schemeClr w14:val="accent1"/>
            </w14:solidFill>
          </w14:textFill>
        </w:rPr>
      </w:pPr>
    </w:p>
    <w:p w14:paraId="7C87F33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g)collection or collaboration diagram:</w:t>
      </w:r>
    </w:p>
    <w:p w14:paraId="604129F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login:</w:t>
      </w:r>
    </w:p>
    <w:p w14:paraId="130FA37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825500"/>
            <wp:effectExtent l="0" t="0" r="0" b="0"/>
            <wp:docPr id="1749022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22131" name="Picture 5"/>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943600" cy="825500"/>
                    </a:xfrm>
                    <a:prstGeom prst="rect">
                      <a:avLst/>
                    </a:prstGeom>
                  </pic:spPr>
                </pic:pic>
              </a:graphicData>
            </a:graphic>
          </wp:inline>
        </w:drawing>
      </w:r>
    </w:p>
    <w:p w14:paraId="081B912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signup:</w:t>
      </w:r>
    </w:p>
    <w:p w14:paraId="12EFC2A6">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1009650"/>
            <wp:effectExtent l="0" t="0" r="0" b="0"/>
            <wp:docPr id="154191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6317"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28B8135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Find nearest gallery:</w:t>
      </w:r>
    </w:p>
    <w:p w14:paraId="7B09E75C">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1540510"/>
            <wp:effectExtent l="0" t="0" r="0" b="2540"/>
            <wp:docPr id="43561237"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237" name="Picture 2" descr="A diagram of a computer&#10;&#10;AI-generated content may be incorrect."/>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3600" cy="1540510"/>
                    </a:xfrm>
                    <a:prstGeom prst="rect">
                      <a:avLst/>
                    </a:prstGeom>
                  </pic:spPr>
                </pic:pic>
              </a:graphicData>
            </a:graphic>
          </wp:inline>
        </w:drawing>
      </w:r>
      <w:r>
        <w:rPr>
          <w:b/>
          <w:bCs/>
          <w:color w:val="4472C4" w:themeColor="accent1"/>
          <w:sz w:val="26"/>
          <w:szCs w:val="26"/>
          <w14:textFill>
            <w14:solidFill>
              <w14:schemeClr w14:val="accent1"/>
            </w14:solidFill>
          </w14:textFill>
        </w:rPr>
        <w:t>Buy Egifts:</w:t>
      </w:r>
    </w:p>
    <w:p w14:paraId="5D8953A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1276350"/>
            <wp:effectExtent l="0" t="0" r="0" b="0"/>
            <wp:docPr id="1601378322" name="Picture 7" descr="A diagram of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78322" name="Picture 7" descr="A diagram of payment process&#10;&#10;AI-generated content may be incorrect."/>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p>
    <w:p w14:paraId="27EE9257">
      <w:pPr>
        <w:rPr>
          <w:b/>
          <w:bCs/>
          <w:color w:val="4472C4" w:themeColor="accent1"/>
          <w:sz w:val="26"/>
          <w:szCs w:val="26"/>
          <w14:textFill>
            <w14:solidFill>
              <w14:schemeClr w14:val="accent1"/>
            </w14:solidFill>
          </w14:textFill>
        </w:rPr>
      </w:pPr>
    </w:p>
    <w:p w14:paraId="311E2ED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send Egifts:</w:t>
      </w:r>
    </w:p>
    <w:p w14:paraId="661D28D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844550"/>
            <wp:effectExtent l="0" t="0" r="0" b="0"/>
            <wp:docPr id="294030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0851" name="Picture 6"/>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943600" cy="844550"/>
                    </a:xfrm>
                    <a:prstGeom prst="rect">
                      <a:avLst/>
                    </a:prstGeom>
                  </pic:spPr>
                </pic:pic>
              </a:graphicData>
            </a:graphic>
          </wp:inline>
        </w:drawing>
      </w:r>
    </w:p>
    <w:p w14:paraId="615CDA13">
      <w:pPr>
        <w:rPr>
          <w:b/>
          <w:bCs/>
          <w:color w:val="4472C4" w:themeColor="accent1"/>
          <w:sz w:val="26"/>
          <w:szCs w:val="26"/>
          <w14:textFill>
            <w14:solidFill>
              <w14:schemeClr w14:val="accent1"/>
            </w14:solidFill>
          </w14:textFill>
        </w:rPr>
      </w:pPr>
    </w:p>
    <w:p w14:paraId="4A72B8D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review:</w:t>
      </w:r>
    </w:p>
    <w:p w14:paraId="295BD646">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1066800"/>
            <wp:effectExtent l="0" t="0" r="0" b="0"/>
            <wp:docPr id="1929468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68711" name="Picture 10"/>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943600" cy="1066800"/>
                    </a:xfrm>
                    <a:prstGeom prst="rect">
                      <a:avLst/>
                    </a:prstGeom>
                  </pic:spPr>
                </pic:pic>
              </a:graphicData>
            </a:graphic>
          </wp:inline>
        </w:drawing>
      </w:r>
    </w:p>
    <w:p w14:paraId="2CE8787D">
      <w:pPr>
        <w:rPr>
          <w:b/>
          <w:bCs/>
          <w:color w:val="4472C4" w:themeColor="accent1"/>
          <w:sz w:val="26"/>
          <w:szCs w:val="26"/>
          <w14:textFill>
            <w14:solidFill>
              <w14:schemeClr w14:val="accent1"/>
            </w14:solidFill>
          </w14:textFill>
        </w:rPr>
      </w:pPr>
    </w:p>
    <w:p w14:paraId="2CF40ADB">
      <w:pPr>
        <w:rPr>
          <w:b/>
          <w:bCs/>
          <w:color w:val="4472C4" w:themeColor="accent1"/>
          <w:sz w:val="26"/>
          <w:szCs w:val="26"/>
          <w14:textFill>
            <w14:solidFill>
              <w14:schemeClr w14:val="accent1"/>
            </w14:solidFill>
          </w14:textFill>
        </w:rPr>
      </w:pPr>
    </w:p>
    <w:p w14:paraId="2C24D57B">
      <w:pPr>
        <w:rPr>
          <w:b/>
          <w:bCs/>
          <w:color w:val="4472C4" w:themeColor="accent1"/>
          <w:sz w:val="26"/>
          <w:szCs w:val="26"/>
          <w14:textFill>
            <w14:solidFill>
              <w14:schemeClr w14:val="accent1"/>
            </w14:solidFill>
          </w14:textFill>
        </w:rPr>
      </w:pPr>
    </w:p>
    <w:p w14:paraId="5F7FA9AB">
      <w:pPr>
        <w:rPr>
          <w:b/>
          <w:bCs/>
          <w:color w:val="4472C4" w:themeColor="accent1"/>
          <w:sz w:val="26"/>
          <w:szCs w:val="26"/>
          <w14:textFill>
            <w14:solidFill>
              <w14:schemeClr w14:val="accent1"/>
            </w14:solidFill>
          </w14:textFill>
        </w:rPr>
      </w:pPr>
    </w:p>
    <w:p w14:paraId="06C4AAC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report:</w:t>
      </w:r>
    </w:p>
    <w:p w14:paraId="4F83B37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1314450"/>
            <wp:effectExtent l="0" t="0" r="0" b="0"/>
            <wp:docPr id="1515738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38570" name="Picture 1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943600" cy="1314450"/>
                    </a:xfrm>
                    <a:prstGeom prst="rect">
                      <a:avLst/>
                    </a:prstGeom>
                  </pic:spPr>
                </pic:pic>
              </a:graphicData>
            </a:graphic>
          </wp:inline>
        </w:drawing>
      </w:r>
    </w:p>
    <w:p w14:paraId="727E771B">
      <w:pPr>
        <w:rPr>
          <w:b/>
          <w:bCs/>
          <w:color w:val="4472C4" w:themeColor="accent1"/>
          <w:sz w:val="26"/>
          <w:szCs w:val="26"/>
          <w14:textFill>
            <w14:solidFill>
              <w14:schemeClr w14:val="accent1"/>
            </w14:solidFill>
          </w14:textFill>
        </w:rPr>
      </w:pPr>
    </w:p>
    <w:p w14:paraId="58C0134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Pay by card:</w:t>
      </w:r>
    </w:p>
    <w:p w14:paraId="1513060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1301750"/>
            <wp:effectExtent l="0" t="0" r="0" b="0"/>
            <wp:docPr id="867053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3346" name="Picture 1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943600" cy="1301750"/>
                    </a:xfrm>
                    <a:prstGeom prst="rect">
                      <a:avLst/>
                    </a:prstGeom>
                  </pic:spPr>
                </pic:pic>
              </a:graphicData>
            </a:graphic>
          </wp:inline>
        </w:drawing>
      </w:r>
    </w:p>
    <w:p w14:paraId="46B35EF1">
      <w:pPr>
        <w:rPr>
          <w:b/>
          <w:bCs/>
          <w:color w:val="4472C4" w:themeColor="accent1"/>
          <w:sz w:val="26"/>
          <w:szCs w:val="26"/>
          <w14:textFill>
            <w14:solidFill>
              <w14:schemeClr w14:val="accent1"/>
            </w14:solidFill>
          </w14:textFill>
        </w:rPr>
      </w:pPr>
    </w:p>
    <w:p w14:paraId="73D6B44D">
      <w:pPr>
        <w:rPr>
          <w:b/>
          <w:bCs/>
          <w:color w:val="4472C4" w:themeColor="accent1"/>
          <w:sz w:val="26"/>
          <w:szCs w:val="26"/>
          <w14:textFill>
            <w14:solidFill>
              <w14:schemeClr w14:val="accent1"/>
            </w14:solidFill>
          </w14:textFill>
        </w:rPr>
      </w:pPr>
    </w:p>
    <w:p w14:paraId="6B7F17E4">
      <w:pPr>
        <w:rPr>
          <w:b/>
          <w:bCs/>
          <w:color w:val="4472C4" w:themeColor="accent1"/>
          <w:sz w:val="26"/>
          <w:szCs w:val="26"/>
          <w14:textFill>
            <w14:solidFill>
              <w14:schemeClr w14:val="accent1"/>
            </w14:solidFill>
          </w14:textFill>
        </w:rPr>
      </w:pPr>
    </w:p>
    <w:p w14:paraId="6DF387DE">
      <w:pPr>
        <w:rPr>
          <w:b/>
          <w:bCs/>
          <w:color w:val="4472C4" w:themeColor="accent1"/>
          <w:sz w:val="26"/>
          <w:szCs w:val="26"/>
          <w14:textFill>
            <w14:solidFill>
              <w14:schemeClr w14:val="accent1"/>
            </w14:solidFill>
          </w14:textFill>
        </w:rPr>
      </w:pPr>
    </w:p>
    <w:p w14:paraId="22EB16A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Receive Money:</w:t>
      </w:r>
    </w:p>
    <w:p w14:paraId="38B3D102">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6350000" cy="1352550"/>
            <wp:effectExtent l="0" t="0" r="0" b="0"/>
            <wp:docPr id="4197248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24851" name="Picture 15"/>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6350000" cy="1352550"/>
                    </a:xfrm>
                    <a:prstGeom prst="rect">
                      <a:avLst/>
                    </a:prstGeom>
                  </pic:spPr>
                </pic:pic>
              </a:graphicData>
            </a:graphic>
          </wp:inline>
        </w:drawing>
      </w:r>
    </w:p>
    <w:p w14:paraId="2A4F9430">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Make weekly collections:</w:t>
      </w:r>
    </w:p>
    <w:p w14:paraId="743F212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057775" cy="3533775"/>
            <wp:effectExtent l="0" t="0" r="9525" b="9525"/>
            <wp:docPr id="1883989716" name="Picture 16"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89716" name="Picture 16" descr="A diagram of a program&#10;&#10;AI-generated content may be incorrect."/>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057775" cy="3533775"/>
                    </a:xfrm>
                    <a:prstGeom prst="rect">
                      <a:avLst/>
                    </a:prstGeom>
                  </pic:spPr>
                </pic:pic>
              </a:graphicData>
            </a:graphic>
          </wp:inline>
        </w:drawing>
      </w:r>
    </w:p>
    <w:p w14:paraId="71CB3197">
      <w:pPr>
        <w:rPr>
          <w:b/>
          <w:bCs/>
          <w:color w:val="4472C4" w:themeColor="accent1"/>
          <w:sz w:val="26"/>
          <w:szCs w:val="26"/>
          <w14:textFill>
            <w14:solidFill>
              <w14:schemeClr w14:val="accent1"/>
            </w14:solidFill>
          </w14:textFill>
        </w:rPr>
      </w:pPr>
    </w:p>
    <w:p w14:paraId="2B358BDA">
      <w:pPr>
        <w:rPr>
          <w:b/>
          <w:bCs/>
          <w:color w:val="4472C4" w:themeColor="accent1"/>
          <w:sz w:val="26"/>
          <w:szCs w:val="26"/>
          <w14:textFill>
            <w14:solidFill>
              <w14:schemeClr w14:val="accent1"/>
            </w14:solidFill>
          </w14:textFill>
        </w:rPr>
      </w:pPr>
    </w:p>
    <w:p w14:paraId="66353C7B">
      <w:pPr>
        <w:rPr>
          <w:b/>
          <w:bCs/>
          <w:color w:val="4472C4" w:themeColor="accent1"/>
          <w:sz w:val="26"/>
          <w:szCs w:val="26"/>
          <w14:textFill>
            <w14:solidFill>
              <w14:schemeClr w14:val="accent1"/>
            </w14:solidFill>
          </w14:textFill>
        </w:rPr>
      </w:pPr>
    </w:p>
    <w:p w14:paraId="70B84BA0">
      <w:pPr>
        <w:rPr>
          <w:b/>
          <w:bCs/>
          <w:color w:val="4472C4" w:themeColor="accent1"/>
          <w:sz w:val="26"/>
          <w:szCs w:val="26"/>
          <w14:textFill>
            <w14:solidFill>
              <w14:schemeClr w14:val="accent1"/>
            </w14:solidFill>
          </w14:textFill>
        </w:rPr>
      </w:pPr>
    </w:p>
    <w:p w14:paraId="791244B5">
      <w:pPr>
        <w:rPr>
          <w:b/>
          <w:bCs/>
          <w:color w:val="4472C4" w:themeColor="accent1"/>
          <w:sz w:val="26"/>
          <w:szCs w:val="26"/>
          <w14:textFill>
            <w14:solidFill>
              <w14:schemeClr w14:val="accent1"/>
            </w14:solidFill>
          </w14:textFill>
        </w:rPr>
      </w:pPr>
    </w:p>
    <w:p w14:paraId="31E4F29E">
      <w:pPr>
        <w:rPr>
          <w:b/>
          <w:bCs/>
          <w:color w:val="4472C4" w:themeColor="accent1"/>
          <w:sz w:val="26"/>
          <w:szCs w:val="26"/>
          <w14:textFill>
            <w14:solidFill>
              <w14:schemeClr w14:val="accent1"/>
            </w14:solidFill>
          </w14:textFill>
        </w:rPr>
      </w:pPr>
    </w:p>
    <w:p w14:paraId="207E54A0">
      <w:pPr>
        <w:rPr>
          <w:b/>
          <w:bCs/>
          <w:color w:val="4472C4" w:themeColor="accent1"/>
          <w:sz w:val="26"/>
          <w:szCs w:val="26"/>
          <w14:textFill>
            <w14:solidFill>
              <w14:schemeClr w14:val="accent1"/>
            </w14:solidFill>
          </w14:textFill>
        </w:rPr>
      </w:pPr>
    </w:p>
    <w:p w14:paraId="20193CF1">
      <w:pPr>
        <w:rPr>
          <w:b/>
          <w:bCs/>
          <w:color w:val="4472C4" w:themeColor="accent1"/>
          <w:sz w:val="26"/>
          <w:szCs w:val="26"/>
          <w14:textFill>
            <w14:solidFill>
              <w14:schemeClr w14:val="accent1"/>
            </w14:solidFill>
          </w14:textFill>
        </w:rPr>
      </w:pPr>
    </w:p>
    <w:p w14:paraId="4EC3B3D8">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Manage Accounts:</w:t>
      </w:r>
    </w:p>
    <w:p w14:paraId="5E2CFF6D">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15025" cy="3562350"/>
            <wp:effectExtent l="0" t="0" r="9525" b="0"/>
            <wp:docPr id="1034749048" name="Picture 17"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9048" name="Picture 17" descr="A diagram of a software system&#10;&#10;AI-generated content may be incorrect."/>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15025" cy="3562350"/>
                    </a:xfrm>
                    <a:prstGeom prst="rect">
                      <a:avLst/>
                    </a:prstGeom>
                  </pic:spPr>
                </pic:pic>
              </a:graphicData>
            </a:graphic>
          </wp:inline>
        </w:drawing>
      </w:r>
    </w:p>
    <w:p w14:paraId="132E2E2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Manage Offers:</w:t>
      </w:r>
      <w:r>
        <w:rPr>
          <w:b/>
          <w:bCs/>
          <w:color w:val="4472C4" w:themeColor="accent1"/>
          <w:sz w:val="26"/>
          <w:szCs w:val="26"/>
          <w14:textFill>
            <w14:solidFill>
              <w14:schemeClr w14:val="accent1"/>
            </w14:solidFill>
          </w14:textFill>
        </w:rPr>
        <w:drawing>
          <wp:inline distT="0" distB="0" distL="0" distR="0">
            <wp:extent cx="5915025" cy="3343275"/>
            <wp:effectExtent l="0" t="0" r="9525" b="9525"/>
            <wp:docPr id="742637249" name="Picture 1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7249" name="Picture 18" descr="A diagram of a computer&#10;&#10;AI-generated content may be incorrect."/>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915025" cy="3343275"/>
                    </a:xfrm>
                    <a:prstGeom prst="rect">
                      <a:avLst/>
                    </a:prstGeom>
                  </pic:spPr>
                </pic:pic>
              </a:graphicData>
            </a:graphic>
          </wp:inline>
        </w:drawing>
      </w:r>
    </w:p>
    <w:p w14:paraId="3434A6DC">
      <w:pPr>
        <w:rPr>
          <w:b/>
          <w:bCs/>
          <w:color w:val="4472C4" w:themeColor="accent1"/>
          <w:sz w:val="26"/>
          <w:szCs w:val="26"/>
          <w14:textFill>
            <w14:solidFill>
              <w14:schemeClr w14:val="accent1"/>
            </w14:solidFill>
          </w14:textFill>
        </w:rPr>
      </w:pPr>
    </w:p>
    <w:p w14:paraId="50D0622D">
      <w:pPr>
        <w:rPr>
          <w:b/>
          <w:bCs/>
          <w:color w:val="4472C4" w:themeColor="accent1"/>
          <w:sz w:val="26"/>
          <w:szCs w:val="26"/>
          <w14:textFill>
            <w14:solidFill>
              <w14:schemeClr w14:val="accent1"/>
            </w14:solidFill>
          </w14:textFill>
        </w:rPr>
      </w:pPr>
    </w:p>
    <w:p w14:paraId="396C7AB3">
      <w:pPr>
        <w:rPr>
          <w:b/>
          <w:bCs/>
          <w:color w:val="4472C4" w:themeColor="accent1"/>
          <w:sz w:val="26"/>
          <w:szCs w:val="26"/>
          <w14:textFill>
            <w14:solidFill>
              <w14:schemeClr w14:val="accent1"/>
            </w14:solidFill>
          </w14:textFill>
        </w:rPr>
      </w:pPr>
    </w:p>
    <w:p w14:paraId="0ED05727">
      <w:pPr>
        <w:rPr>
          <w:b/>
          <w:bCs/>
          <w:color w:val="4472C4" w:themeColor="accent1"/>
          <w:sz w:val="26"/>
          <w:szCs w:val="26"/>
          <w14:textFill>
            <w14:solidFill>
              <w14:schemeClr w14:val="accent1"/>
            </w14:solidFill>
          </w14:textFill>
        </w:rPr>
      </w:pPr>
    </w:p>
    <w:p w14:paraId="1CBB359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Recive Money:</w:t>
      </w:r>
    </w:p>
    <w:p w14:paraId="49F4398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866775"/>
            <wp:effectExtent l="0" t="0" r="0" b="9525"/>
            <wp:docPr id="1647290015" name="Picture 19" descr="A red and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0015" name="Picture 19" descr="A red and blue rectangle with white text&#10;&#10;AI-generated content may be incorrect."/>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943600" cy="866775"/>
                    </a:xfrm>
                    <a:prstGeom prst="rect">
                      <a:avLst/>
                    </a:prstGeom>
                  </pic:spPr>
                </pic:pic>
              </a:graphicData>
            </a:graphic>
          </wp:inline>
        </w:drawing>
      </w:r>
    </w:p>
    <w:p w14:paraId="667EC4EB">
      <w:pPr>
        <w:rPr>
          <w:b/>
          <w:bCs/>
          <w:color w:val="4472C4" w:themeColor="accent1"/>
          <w:sz w:val="26"/>
          <w:szCs w:val="26"/>
          <w14:textFill>
            <w14:solidFill>
              <w14:schemeClr w14:val="accent1"/>
            </w14:solidFill>
          </w14:textFill>
        </w:rPr>
      </w:pPr>
    </w:p>
    <w:p w14:paraId="6BEAE7AA">
      <w:pPr>
        <w:rPr>
          <w:b/>
          <w:bCs/>
          <w:color w:val="4472C4" w:themeColor="accent1"/>
          <w:sz w:val="26"/>
          <w:szCs w:val="26"/>
          <w14:textFill>
            <w14:solidFill>
              <w14:schemeClr w14:val="accent1"/>
            </w14:solidFill>
          </w14:textFill>
        </w:rPr>
      </w:pPr>
    </w:p>
    <w:p w14:paraId="547E612E">
      <w:pPr>
        <w:rPr>
          <w:b/>
          <w:bCs/>
          <w:color w:val="4472C4" w:themeColor="accent1"/>
          <w:sz w:val="26"/>
          <w:szCs w:val="26"/>
          <w14:textFill>
            <w14:solidFill>
              <w14:schemeClr w14:val="accent1"/>
            </w14:solidFill>
          </w14:textFill>
        </w:rPr>
      </w:pPr>
    </w:p>
    <w:p w14:paraId="6250ADCA">
      <w:pPr>
        <w:rPr>
          <w:b/>
          <w:bCs/>
          <w:color w:val="4472C4" w:themeColor="accent1"/>
          <w:sz w:val="26"/>
          <w:szCs w:val="26"/>
          <w14:textFill>
            <w14:solidFill>
              <w14:schemeClr w14:val="accent1"/>
            </w14:solidFill>
          </w14:textFill>
        </w:rPr>
      </w:pPr>
    </w:p>
    <w:p w14:paraId="0682DA4C">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Recommend Arts:</w:t>
      </w:r>
    </w:p>
    <w:p w14:paraId="7C57BD6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4810125" cy="3343275"/>
            <wp:effectExtent l="0" t="0" r="0" b="9525"/>
            <wp:docPr id="2007378184" name="Picture 20"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78184" name="Picture 20" descr="A diagram of a business&#10;&#10;AI-generated content may be incorrect."/>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810125" cy="3343275"/>
                    </a:xfrm>
                    <a:prstGeom prst="rect">
                      <a:avLst/>
                    </a:prstGeom>
                  </pic:spPr>
                </pic:pic>
              </a:graphicData>
            </a:graphic>
          </wp:inline>
        </w:drawing>
      </w:r>
    </w:p>
    <w:p w14:paraId="1A6A3B70">
      <w:pPr>
        <w:rPr>
          <w:b/>
          <w:bCs/>
          <w:color w:val="4472C4" w:themeColor="accent1"/>
          <w:sz w:val="26"/>
          <w:szCs w:val="26"/>
          <w14:textFill>
            <w14:solidFill>
              <w14:schemeClr w14:val="accent1"/>
            </w14:solidFill>
          </w14:textFill>
        </w:rPr>
      </w:pPr>
    </w:p>
    <w:p w14:paraId="0630F009">
      <w:pPr>
        <w:rPr>
          <w:b/>
          <w:bCs/>
          <w:color w:val="4472C4" w:themeColor="accent1"/>
          <w:sz w:val="26"/>
          <w:szCs w:val="26"/>
          <w14:textFill>
            <w14:solidFill>
              <w14:schemeClr w14:val="accent1"/>
            </w14:solidFill>
          </w14:textFill>
        </w:rPr>
      </w:pPr>
    </w:p>
    <w:p w14:paraId="682E0066">
      <w:pPr>
        <w:rPr>
          <w:b/>
          <w:bCs/>
          <w:color w:val="4472C4" w:themeColor="accent1"/>
          <w:sz w:val="26"/>
          <w:szCs w:val="26"/>
          <w14:textFill>
            <w14:solidFill>
              <w14:schemeClr w14:val="accent1"/>
            </w14:solidFill>
          </w14:textFill>
        </w:rPr>
      </w:pPr>
    </w:p>
    <w:p w14:paraId="0892850A">
      <w:pPr>
        <w:rPr>
          <w:b/>
          <w:bCs/>
          <w:color w:val="4472C4" w:themeColor="accent1"/>
          <w:sz w:val="26"/>
          <w:szCs w:val="26"/>
          <w14:textFill>
            <w14:solidFill>
              <w14:schemeClr w14:val="accent1"/>
            </w14:solidFill>
          </w14:textFill>
        </w:rPr>
      </w:pPr>
    </w:p>
    <w:p w14:paraId="1E08AB2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Verfiy Accounts:</w:t>
      </w:r>
    </w:p>
    <w:p w14:paraId="00FB176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819400"/>
            <wp:effectExtent l="0" t="0" r="0" b="0"/>
            <wp:docPr id="1229285909"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5909" name="Picture 21" descr="A diagram of a diagram&#10;&#10;AI-generated content may be incorrect."/>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0823A5F3">
      <w:pPr>
        <w:rPr>
          <w:b/>
          <w:bCs/>
          <w:color w:val="4472C4" w:themeColor="accent1"/>
          <w:sz w:val="26"/>
          <w:szCs w:val="26"/>
          <w14:textFill>
            <w14:solidFill>
              <w14:schemeClr w14:val="accent1"/>
            </w14:solidFill>
          </w14:textFill>
        </w:rPr>
      </w:pPr>
    </w:p>
    <w:p w14:paraId="139610E3">
      <w:pPr>
        <w:rPr>
          <w:b/>
          <w:bCs/>
          <w:color w:val="4472C4" w:themeColor="accent1"/>
          <w:sz w:val="26"/>
          <w:szCs w:val="26"/>
          <w14:textFill>
            <w14:solidFill>
              <w14:schemeClr w14:val="accent1"/>
            </w14:solidFill>
          </w14:textFill>
        </w:rPr>
      </w:pPr>
    </w:p>
    <w:p w14:paraId="05DECFC0">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Have discount:</w:t>
      </w:r>
    </w:p>
    <w:p w14:paraId="020097A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486410"/>
            <wp:effectExtent l="0" t="0" r="0" b="8890"/>
            <wp:docPr id="1579252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2532" name="Picture 22"/>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943600" cy="486410"/>
                    </a:xfrm>
                    <a:prstGeom prst="rect">
                      <a:avLst/>
                    </a:prstGeom>
                  </pic:spPr>
                </pic:pic>
              </a:graphicData>
            </a:graphic>
          </wp:inline>
        </w:drawing>
      </w:r>
    </w:p>
    <w:p w14:paraId="13BBDD3F">
      <w:pPr>
        <w:rPr>
          <w:b/>
          <w:bCs/>
          <w:color w:val="4472C4" w:themeColor="accent1"/>
          <w:sz w:val="26"/>
          <w:szCs w:val="26"/>
          <w14:textFill>
            <w14:solidFill>
              <w14:schemeClr w14:val="accent1"/>
            </w14:solidFill>
          </w14:textFill>
        </w:rPr>
      </w:pPr>
    </w:p>
    <w:p w14:paraId="4FCE12F5">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Ask for Recommendation:</w:t>
      </w:r>
    </w:p>
    <w:p w14:paraId="30E0820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724785"/>
            <wp:effectExtent l="0" t="0" r="0" b="0"/>
            <wp:docPr id="119343890" name="Picture 23"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890" name="Picture 23" descr="A white paper with black text&#10;&#10;AI-generated content may be incorrect."/>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943600" cy="2724785"/>
                    </a:xfrm>
                    <a:prstGeom prst="rect">
                      <a:avLst/>
                    </a:prstGeom>
                  </pic:spPr>
                </pic:pic>
              </a:graphicData>
            </a:graphic>
          </wp:inline>
        </w:drawing>
      </w:r>
    </w:p>
    <w:p w14:paraId="7ED8124C">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View in room:</w:t>
      </w:r>
    </w:p>
    <w:p w14:paraId="1E77D6AC">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504825"/>
            <wp:effectExtent l="0" t="0" r="0" b="9525"/>
            <wp:docPr id="11085207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20769" name="Picture 24"/>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943600" cy="504825"/>
                    </a:xfrm>
                    <a:prstGeom prst="rect">
                      <a:avLst/>
                    </a:prstGeom>
                  </pic:spPr>
                </pic:pic>
              </a:graphicData>
            </a:graphic>
          </wp:inline>
        </w:drawing>
      </w:r>
    </w:p>
    <w:p w14:paraId="151D5FA3">
      <w:pPr>
        <w:rPr>
          <w:b/>
          <w:bCs/>
          <w:color w:val="4472C4" w:themeColor="accent1"/>
          <w:sz w:val="26"/>
          <w:szCs w:val="26"/>
          <w14:textFill>
            <w14:solidFill>
              <w14:schemeClr w14:val="accent1"/>
            </w14:solidFill>
          </w14:textFill>
        </w:rPr>
      </w:pPr>
    </w:p>
    <w:p w14:paraId="7DF783F1">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Invite Friends:</w:t>
      </w:r>
    </w:p>
    <w:p w14:paraId="2D577439">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2530475"/>
            <wp:effectExtent l="0" t="0" r="0" b="3175"/>
            <wp:docPr id="136843530" name="Picture 25" descr="A diagram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3530" name="Picture 25" descr="A diagram of a line&#10;&#10;AI-generated content may be incorrect."/>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943600" cy="2530475"/>
                    </a:xfrm>
                    <a:prstGeom prst="rect">
                      <a:avLst/>
                    </a:prstGeom>
                  </pic:spPr>
                </pic:pic>
              </a:graphicData>
            </a:graphic>
          </wp:inline>
        </w:drawing>
      </w:r>
    </w:p>
    <w:p w14:paraId="54F63591">
      <w:pPr>
        <w:rPr>
          <w:b/>
          <w:bCs/>
          <w:color w:val="4472C4" w:themeColor="accent1"/>
          <w:sz w:val="26"/>
          <w:szCs w:val="26"/>
          <w14:textFill>
            <w14:solidFill>
              <w14:schemeClr w14:val="accent1"/>
            </w14:solidFill>
          </w14:textFill>
        </w:rPr>
      </w:pPr>
    </w:p>
    <w:p w14:paraId="289F9A8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Search:</w:t>
      </w:r>
    </w:p>
    <w:p w14:paraId="2156CF4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558165"/>
            <wp:effectExtent l="0" t="0" r="0" b="0"/>
            <wp:docPr id="9714469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6999" name="Picture 26"/>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943600" cy="558165"/>
                    </a:xfrm>
                    <a:prstGeom prst="rect">
                      <a:avLst/>
                    </a:prstGeom>
                  </pic:spPr>
                </pic:pic>
              </a:graphicData>
            </a:graphic>
          </wp:inline>
        </w:drawing>
      </w:r>
    </w:p>
    <w:p w14:paraId="339077BC">
      <w:pPr>
        <w:rPr>
          <w:b/>
          <w:bCs/>
          <w:color w:val="4472C4" w:themeColor="accent1"/>
          <w:sz w:val="26"/>
          <w:szCs w:val="26"/>
          <w14:textFill>
            <w14:solidFill>
              <w14:schemeClr w14:val="accent1"/>
            </w14:solidFill>
          </w14:textFill>
        </w:rPr>
      </w:pPr>
    </w:p>
    <w:p w14:paraId="1D38C4B7">
      <w:pPr>
        <w:rPr>
          <w:b/>
          <w:bCs/>
          <w:color w:val="4472C4" w:themeColor="accent1"/>
          <w:sz w:val="26"/>
          <w:szCs w:val="26"/>
          <w14:textFill>
            <w14:solidFill>
              <w14:schemeClr w14:val="accent1"/>
            </w14:solidFill>
          </w14:textFill>
        </w:rPr>
      </w:pPr>
    </w:p>
    <w:p w14:paraId="05C1175E">
      <w:pPr>
        <w:rPr>
          <w:b/>
          <w:bCs/>
          <w:color w:val="4472C4" w:themeColor="accent1"/>
          <w:sz w:val="26"/>
          <w:szCs w:val="26"/>
          <w14:textFill>
            <w14:solidFill>
              <w14:schemeClr w14:val="accent1"/>
            </w14:solidFill>
          </w14:textFill>
        </w:rPr>
      </w:pPr>
    </w:p>
    <w:p w14:paraId="281B2D82">
      <w:pPr>
        <w:rPr>
          <w:b/>
          <w:bCs/>
          <w:color w:val="4472C4" w:themeColor="accent1"/>
          <w:sz w:val="26"/>
          <w:szCs w:val="26"/>
          <w14:textFill>
            <w14:solidFill>
              <w14:schemeClr w14:val="accent1"/>
            </w14:solidFill>
          </w14:textFill>
        </w:rPr>
      </w:pPr>
    </w:p>
    <w:p w14:paraId="5F63BD3B">
      <w:pPr>
        <w:rPr>
          <w:b/>
          <w:bCs/>
          <w:color w:val="4472C4" w:themeColor="accent1"/>
          <w:sz w:val="26"/>
          <w:szCs w:val="26"/>
          <w14:textFill>
            <w14:solidFill>
              <w14:schemeClr w14:val="accent1"/>
            </w14:solidFill>
          </w14:textFill>
        </w:rPr>
      </w:pPr>
    </w:p>
    <w:p w14:paraId="372DA90C">
      <w:pPr>
        <w:rPr>
          <w:b/>
          <w:bCs/>
          <w:color w:val="4472C4" w:themeColor="accent1"/>
          <w:sz w:val="26"/>
          <w:szCs w:val="26"/>
          <w14:textFill>
            <w14:solidFill>
              <w14:schemeClr w14:val="accent1"/>
            </w14:solidFill>
          </w14:textFill>
        </w:rPr>
      </w:pPr>
    </w:p>
    <w:p w14:paraId="3BB4F4AF">
      <w:pPr>
        <w:rPr>
          <w:b/>
          <w:bCs/>
          <w:color w:val="4472C4" w:themeColor="accent1"/>
          <w:sz w:val="26"/>
          <w:szCs w:val="26"/>
          <w14:textFill>
            <w14:solidFill>
              <w14:schemeClr w14:val="accent1"/>
            </w14:solidFill>
          </w14:textFill>
        </w:rPr>
      </w:pPr>
    </w:p>
    <w:p w14:paraId="1D4C6BE5">
      <w:pPr>
        <w:rPr>
          <w:b/>
          <w:bCs/>
          <w:color w:val="4472C4" w:themeColor="accent1"/>
          <w:sz w:val="26"/>
          <w:szCs w:val="26"/>
          <w14:textFill>
            <w14:solidFill>
              <w14:schemeClr w14:val="accent1"/>
            </w14:solidFill>
          </w14:textFill>
        </w:rPr>
      </w:pPr>
    </w:p>
    <w:p w14:paraId="37FCE94B">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h) :</w:t>
      </w:r>
    </w:p>
    <w:p w14:paraId="42CE97E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we use a one central actor for design this use case diagram.</w:t>
      </w:r>
    </w:p>
    <w:p w14:paraId="44A8F7A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Potential Advantages:</w:t>
      </w:r>
    </w:p>
    <w:p w14:paraId="2132C80C">
      <w:pPr>
        <w:numPr>
          <w:ilvl w:val="0"/>
          <w:numId w:val="10"/>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Simplicity &amp; Clarity</w:t>
      </w:r>
    </w:p>
    <w:p w14:paraId="3431352C">
      <w:pPr>
        <w:numPr>
          <w:ilvl w:val="1"/>
          <w:numId w:val="10"/>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Easy to understand, as all interactions stem from one main actor.</w:t>
      </w:r>
    </w:p>
    <w:p w14:paraId="5ED1B764">
      <w:pPr>
        <w:numPr>
          <w:ilvl w:val="1"/>
          <w:numId w:val="10"/>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Good for systems where a single role (e.g., "User") performs most actions.</w:t>
      </w:r>
    </w:p>
    <w:p w14:paraId="2E757270">
      <w:pPr>
        <w:numPr>
          <w:ilvl w:val="0"/>
          <w:numId w:val="10"/>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Good for Basic Systems</w:t>
      </w:r>
    </w:p>
    <w:p w14:paraId="6AB3F6DF">
      <w:pPr>
        <w:numPr>
          <w:ilvl w:val="1"/>
          <w:numId w:val="10"/>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Works well for straightforward applications (e.g., an art platform where users log in, view artwork, make orders, etc.).</w:t>
      </w:r>
    </w:p>
    <w:p w14:paraId="1512AE18">
      <w:pPr>
        <w:numPr>
          <w:ilvl w:val="0"/>
          <w:numId w:val="10"/>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Easy to Expand</w:t>
      </w:r>
    </w:p>
    <w:p w14:paraId="08AD8379">
      <w:pPr>
        <w:numPr>
          <w:ilvl w:val="1"/>
          <w:numId w:val="10"/>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New use cases can be added without restructuring the entire diagram.</w:t>
      </w:r>
    </w:p>
    <w:p w14:paraId="039967A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Potential Disadvantages:</w:t>
      </w:r>
    </w:p>
    <w:p w14:paraId="2F29B846">
      <w:pPr>
        <w:numPr>
          <w:ilvl w:val="0"/>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Lack of Role Separation</w:t>
      </w:r>
    </w:p>
    <w:p w14:paraId="6E8F2A05">
      <w:pPr>
        <w:numPr>
          <w:ilvl w:val="1"/>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If multiple actors (e.g., "Admin," "Artist," "Guest") have different permissions, clumping everything under one actor can cause confusion.</w:t>
      </w:r>
    </w:p>
    <w:p w14:paraId="054C04CC">
      <w:pPr>
        <w:numPr>
          <w:ilvl w:val="1"/>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Example: "Remove reports" and "Verify accounts" should likely belong to an Admin, not a general user.</w:t>
      </w:r>
    </w:p>
    <w:p w14:paraId="5060A6B4">
      <w:pPr>
        <w:numPr>
          <w:ilvl w:val="0"/>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Overcrowding</w:t>
      </w:r>
    </w:p>
    <w:p w14:paraId="26E821C2">
      <w:pPr>
        <w:numPr>
          <w:ilvl w:val="1"/>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If too many use cases are tied to one actor, the diagram becomes messy and hard to read.</w:t>
      </w:r>
    </w:p>
    <w:p w14:paraId="3263C534">
      <w:pPr>
        <w:numPr>
          <w:ilvl w:val="0"/>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Ambiguity in System Behavior</w:t>
      </w:r>
    </w:p>
    <w:p w14:paraId="3891186F">
      <w:pPr>
        <w:numPr>
          <w:ilvl w:val="1"/>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Without clear actor distinctions, it’s unclear who can perform certain actions (e.g., "Manage accounts" could apply to both users and admins, but with different privileges).</w:t>
      </w:r>
    </w:p>
    <w:p w14:paraId="390BD3A2">
      <w:pPr>
        <w:rPr>
          <w:b/>
          <w:bCs/>
          <w:color w:val="000000" w:themeColor="text1"/>
          <w:sz w:val="26"/>
          <w:szCs w:val="26"/>
          <w14:textFill>
            <w14:solidFill>
              <w14:schemeClr w14:val="tx1"/>
            </w14:solidFill>
          </w14:textFill>
        </w:rPr>
      </w:pPr>
    </w:p>
    <w:p w14:paraId="33062CE2">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I)Class diagram version2:</w:t>
      </w:r>
      <w:r>
        <w:rPr>
          <w:b/>
          <w:bCs/>
          <w:color w:val="4472C4" w:themeColor="accent1"/>
          <w:sz w:val="26"/>
          <w:szCs w:val="26"/>
          <w14:textFill>
            <w14:solidFill>
              <w14:schemeClr w14:val="accent1"/>
            </w14:solidFill>
          </w14:textFill>
        </w:rPr>
        <w:drawing>
          <wp:inline distT="0" distB="0" distL="0" distR="0">
            <wp:extent cx="5393690" cy="7559675"/>
            <wp:effectExtent l="0" t="0" r="0" b="3175"/>
            <wp:docPr id="1910784102" name="Picture 1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84102" name="Picture 15" descr="A diagram of a computer&#10;&#10;AI-generated content may be incorrect."/>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35967" cy="7619155"/>
                    </a:xfrm>
                    <a:prstGeom prst="rect">
                      <a:avLst/>
                    </a:prstGeom>
                  </pic:spPr>
                </pic:pic>
              </a:graphicData>
            </a:graphic>
          </wp:inline>
        </w:drawing>
      </w:r>
    </w:p>
    <w:p w14:paraId="56A295E8">
      <w:pPr>
        <w:rPr>
          <w:b/>
          <w:bCs/>
          <w:color w:val="4472C4" w:themeColor="accent1"/>
          <w:sz w:val="26"/>
          <w:szCs w:val="26"/>
          <w14:textFill>
            <w14:solidFill>
              <w14:schemeClr w14:val="accent1"/>
            </w14:solidFill>
          </w14:textFill>
        </w:rPr>
      </w:pPr>
    </w:p>
    <w:p w14:paraId="6C441DC4">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j) design patterns:</w:t>
      </w:r>
    </w:p>
    <w:p w14:paraId="01ED2536">
      <w:pPr>
        <w:rPr>
          <w:b/>
          <w:bCs/>
          <w:sz w:val="48"/>
          <w:szCs w:val="48"/>
        </w:rPr>
      </w:pPr>
      <w:r>
        <w:rPr>
          <w:b/>
          <w:bCs/>
          <w:sz w:val="48"/>
          <w:szCs w:val="48"/>
        </w:rPr>
        <w:t xml:space="preserve">Design patterns </w:t>
      </w:r>
    </w:p>
    <w:p w14:paraId="6A2C0973">
      <w:pPr>
        <w:rPr>
          <w:b/>
          <w:bCs/>
          <w:sz w:val="44"/>
          <w:szCs w:val="44"/>
        </w:rPr>
      </w:pPr>
      <w:r>
        <w:rPr>
          <w:b/>
          <w:bCs/>
          <w:sz w:val="44"/>
          <w:szCs w:val="44"/>
        </w:rPr>
        <w:t>1.BEHAVIOURAL pattern</w:t>
      </w:r>
    </w:p>
    <w:p w14:paraId="6370AC00">
      <w:pPr>
        <w:rPr>
          <w:b/>
          <w:bCs/>
        </w:rPr>
      </w:pPr>
      <w:r>
        <w:rPr>
          <w:b/>
          <w:bCs/>
        </w:rPr>
        <w:t>OBSERVER / PUBLISH-SUBSCRIBE</w:t>
      </w:r>
    </w:p>
    <w:p w14:paraId="7727A95E">
      <w:r>
        <w:rPr>
          <w:b/>
          <w:bCs/>
        </w:rPr>
        <w:t>Context</w:t>
      </w:r>
      <w:r>
        <w:t xml:space="preserve">: is a behavioral design pattern that establishes a one-to-many dependency </w:t>
      </w:r>
    </w:p>
    <w:p w14:paraId="4799804C">
      <w:r>
        <w:drawing>
          <wp:anchor distT="0" distB="0" distL="114300" distR="114300" simplePos="0" relativeHeight="251659264" behindDoc="0" locked="0" layoutInCell="1" allowOverlap="1">
            <wp:simplePos x="0" y="0"/>
            <wp:positionH relativeFrom="margin">
              <wp:posOffset>2910840</wp:posOffset>
            </wp:positionH>
            <wp:positionV relativeFrom="paragraph">
              <wp:posOffset>5080</wp:posOffset>
            </wp:positionV>
            <wp:extent cx="3413760" cy="3199765"/>
            <wp:effectExtent l="0" t="0" r="0" b="635"/>
            <wp:wrapSquare wrapText="bothSides"/>
            <wp:docPr id="193080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00122" name="Picture 1"/>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3413760" cy="3199765"/>
                    </a:xfrm>
                    <a:prstGeom prst="rect">
                      <a:avLst/>
                    </a:prstGeom>
                  </pic:spPr>
                </pic:pic>
              </a:graphicData>
            </a:graphic>
          </wp:anchor>
        </w:drawing>
      </w:r>
      <w:r>
        <w:t xml:space="preserve">between objects, so that when one object (the subject) changes its state, all dependent </w:t>
      </w:r>
    </w:p>
    <w:p w14:paraId="1B6FD40E">
      <w:r>
        <w:t>objects (observers) are notified and updated automatically</w:t>
      </w:r>
    </w:p>
    <w:p w14:paraId="345D8A6B"/>
    <w:p w14:paraId="33244E44">
      <w:r>
        <w:rPr>
          <w:b/>
          <w:bCs/>
        </w:rPr>
        <w:t>Problems</w:t>
      </w:r>
      <w:r>
        <w:t xml:space="preserve">: The main problem that the Observer pattern aims to solve is the need for </w:t>
      </w:r>
    </w:p>
    <w:p w14:paraId="12DB674A">
      <w:r>
        <w:t xml:space="preserve">a flexible and decoupled way to notify multiple objects about changes in the state of </w:t>
      </w:r>
    </w:p>
    <w:p w14:paraId="03DA53D9">
      <w:r>
        <w:t>a subject object.</w:t>
      </w:r>
    </w:p>
    <w:p w14:paraId="66188024">
      <w:r>
        <w:rPr>
          <w:b/>
          <w:bCs/>
        </w:rPr>
        <w:t>Forces</w:t>
      </w:r>
      <w:r>
        <w:t xml:space="preserve">:  </w:t>
      </w:r>
    </w:p>
    <w:p w14:paraId="7D97147D">
      <w:r>
        <w:t xml:space="preserve">1. Allow multiple observers to be notified of state changes. </w:t>
      </w:r>
    </w:p>
    <w:p w14:paraId="27FA02E9">
      <w:r>
        <w:t xml:space="preserve">2. Maintain consistency between subject and observer objects. </w:t>
      </w:r>
    </w:p>
    <w:p w14:paraId="3D4E7618">
      <w:r>
        <w:t xml:space="preserve">3. Improve scalability and flexibility of the system. </w:t>
      </w:r>
    </w:p>
    <w:p w14:paraId="06153B35">
      <w:r>
        <w:t xml:space="preserve">Solutions: 1. We can establish a communication mechanism where users (observers) </w:t>
      </w:r>
    </w:p>
    <w:p w14:paraId="778D147A">
      <w:r>
        <w:t xml:space="preserve">can subscribe to receive notifications or updates from specific components (subjects) </w:t>
      </w:r>
    </w:p>
    <w:p w14:paraId="7A577D4F">
      <w:r>
        <w:t xml:space="preserve">in the system. This can be useful for notifying travelers and hosts about new requests, </w:t>
      </w:r>
    </w:p>
    <w:p w14:paraId="096F3C9C">
      <w:r>
        <w:t xml:space="preserve">updates on listings, reviews, or any other relevant information. </w:t>
      </w:r>
    </w:p>
    <w:p w14:paraId="0B74D85C">
      <w:r>
        <w:t xml:space="preserve">2. we can enable real-time updates and notifications for users when there </w:t>
      </w:r>
    </w:p>
    <w:p w14:paraId="1C9CF0EE">
      <w:r>
        <w:t xml:space="preserve">are changes or events that they need to be informed about. For example, hosts can </w:t>
      </w:r>
    </w:p>
    <w:p w14:paraId="4BD39415">
      <w:r>
        <w:t xml:space="preserve">receive notifications when a traveler requests to stay at their accommodation, or </w:t>
      </w:r>
    </w:p>
    <w:p w14:paraId="0EE4B742">
      <w:r>
        <w:t xml:space="preserve">travelers can be notified when hosts respond to their requests. </w:t>
      </w:r>
    </w:p>
    <w:p w14:paraId="77571958">
      <w:r>
        <w:t xml:space="preserve">3. supports a scalable and extensible notification system where new types </w:t>
      </w:r>
    </w:p>
    <w:p w14:paraId="637431EA">
      <w:r>
        <w:t xml:space="preserve">of notifications or events can be easily added without affecting existing components. </w:t>
      </w:r>
    </w:p>
    <w:p w14:paraId="7BABBC0A">
      <w:r>
        <w:t xml:space="preserve">This flexibility is beneficial in a dynamic system like yours, where new features or </w:t>
      </w:r>
    </w:p>
    <w:p w14:paraId="1D12BE6C">
      <w:r>
        <w:t>functionalities may be introduced over time.</w:t>
      </w:r>
    </w:p>
    <w:p w14:paraId="1506D2A8"/>
    <w:p w14:paraId="68301514"/>
    <w:p w14:paraId="43A5FFD5"/>
    <w:p w14:paraId="0B209EAA"/>
    <w:p w14:paraId="58E973AE"/>
    <w:p w14:paraId="361D2230"/>
    <w:p w14:paraId="4703F196">
      <w:pPr>
        <w:rPr>
          <w:b/>
          <w:bCs/>
          <w:sz w:val="44"/>
          <w:szCs w:val="44"/>
        </w:rPr>
      </w:pPr>
      <w:r>
        <w:rPr>
          <w:b/>
          <w:bCs/>
          <w:sz w:val="44"/>
          <w:szCs w:val="44"/>
        </w:rPr>
        <w:t>2.CREATIONAL pattern</w:t>
      </w:r>
    </w:p>
    <w:tbl>
      <w:tblPr>
        <w:tblStyle w:val="12"/>
        <w:tblW w:w="9549" w:type="dxa"/>
        <w:tblCellSpacing w:w="15" w:type="dxa"/>
        <w:tblInd w:w="0" w:type="dxa"/>
        <w:tblLayout w:type="autofit"/>
        <w:tblCellMar>
          <w:top w:w="15" w:type="dxa"/>
          <w:left w:w="15" w:type="dxa"/>
          <w:bottom w:w="15" w:type="dxa"/>
          <w:right w:w="15" w:type="dxa"/>
        </w:tblCellMar>
      </w:tblPr>
      <w:tblGrid>
        <w:gridCol w:w="9549"/>
      </w:tblGrid>
      <w:tr w14:paraId="2399AA06">
        <w:tblPrEx>
          <w:tblCellMar>
            <w:top w:w="15" w:type="dxa"/>
            <w:left w:w="15" w:type="dxa"/>
            <w:bottom w:w="15" w:type="dxa"/>
            <w:right w:w="15" w:type="dxa"/>
          </w:tblCellMar>
        </w:tblPrEx>
        <w:trPr>
          <w:tblCellSpacing w:w="15" w:type="dxa"/>
        </w:trPr>
        <w:tc>
          <w:tcPr>
            <w:tcW w:w="9489" w:type="dxa"/>
            <w:vAlign w:val="center"/>
          </w:tcPr>
          <w:p w14:paraId="16C87769">
            <w:pPr>
              <w:rPr>
                <w:sz w:val="28"/>
                <w:szCs w:val="28"/>
              </w:rPr>
            </w:pPr>
            <w:r>
              <w:rPr>
                <w:b/>
                <w:bCs/>
                <w:sz w:val="28"/>
                <w:szCs w:val="28"/>
              </w:rPr>
              <w:t>Immutable Pattern</w:t>
            </w:r>
          </w:p>
        </w:tc>
      </w:tr>
      <w:tr w14:paraId="0279CCE6">
        <w:tblPrEx>
          <w:tblCellMar>
            <w:top w:w="15" w:type="dxa"/>
            <w:left w:w="15" w:type="dxa"/>
            <w:bottom w:w="15" w:type="dxa"/>
            <w:right w:w="15" w:type="dxa"/>
          </w:tblCellMar>
        </w:tblPrEx>
        <w:trPr>
          <w:tblCellSpacing w:w="15" w:type="dxa"/>
        </w:trPr>
        <w:tc>
          <w:tcPr>
            <w:tcW w:w="9489" w:type="dxa"/>
            <w:vAlign w:val="center"/>
          </w:tcPr>
          <w:p w14:paraId="15B64383">
            <w:r>
              <w:drawing>
                <wp:anchor distT="0" distB="0" distL="114300" distR="114300" simplePos="0" relativeHeight="251660288" behindDoc="0" locked="0" layoutInCell="1" allowOverlap="1">
                  <wp:simplePos x="0" y="0"/>
                  <wp:positionH relativeFrom="column">
                    <wp:posOffset>3175635</wp:posOffset>
                  </wp:positionH>
                  <wp:positionV relativeFrom="paragraph">
                    <wp:posOffset>-384175</wp:posOffset>
                  </wp:positionV>
                  <wp:extent cx="2712720" cy="2821305"/>
                  <wp:effectExtent l="0" t="0" r="0" b="13335"/>
                  <wp:wrapSquare wrapText="bothSides"/>
                  <wp:docPr id="198415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53141" name="Picture 1"/>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712720" cy="2821305"/>
                          </a:xfrm>
                          <a:prstGeom prst="rect">
                            <a:avLst/>
                          </a:prstGeom>
                        </pic:spPr>
                      </pic:pic>
                    </a:graphicData>
                  </a:graphic>
                </wp:anchor>
              </w:drawing>
            </w:r>
            <w:r>
              <w:rPr>
                <w:b/>
                <w:bCs/>
              </w:rPr>
              <w:t>Context</w:t>
            </w:r>
            <w:r>
              <w:t xml:space="preserve">: In an online art gallery system,  once artwork metadata such as the title, artist name, creation date, and medium are uploaded, they should not change to maintain historical accuracy and prevent fraud or tampering. </w:t>
            </w:r>
          </w:p>
          <w:p w14:paraId="0C48B5AA">
            <w:r>
              <w:rPr>
                <w:b/>
                <w:bCs/>
              </w:rPr>
              <w:t>Problems</w:t>
            </w:r>
            <w:r>
              <w:t xml:space="preserve">: The main problem that we ensure that the core attributes of an artwork (such as artist name and date created) remain unchanged after being uploaded, even by mistake or through unauthorized access </w:t>
            </w:r>
          </w:p>
          <w:p w14:paraId="1F2A87D3">
            <w:r>
              <w:rPr>
                <w:b/>
                <w:bCs/>
              </w:rPr>
              <w:t>Forces</w:t>
            </w:r>
            <w:r>
              <w:t>:   Data integrity is crucial for legal and artistic trust.</w:t>
            </w:r>
          </w:p>
          <w:p w14:paraId="3DA96406">
            <w:r>
              <w:t>  Admins or malicious users may accidentally or intentionally alter metadata.</w:t>
            </w:r>
          </w:p>
          <w:p w14:paraId="266F00C4">
            <w:r>
              <w:t>  Back-end services may introduce bugs that alter shared objects.</w:t>
            </w:r>
          </w:p>
          <w:p w14:paraId="0B7D16BB">
            <w:r>
              <w:t>  Concurrent system access (e.g., caching or API exposure) may lead to race conditions.</w:t>
            </w:r>
          </w:p>
          <w:p w14:paraId="5C6DE04C">
            <w:r>
              <w:t>Solution: Use immutable objects to model the artwork metadata. Once created, these objects cannot be modified. Any change requires creating a new version or object instance.</w:t>
            </w:r>
          </w:p>
          <w:p w14:paraId="7CC0426F"/>
          <w:p w14:paraId="7B2BE98B">
            <w:pPr>
              <w:rPr>
                <w:b/>
                <w:bCs/>
                <w:sz w:val="44"/>
                <w:szCs w:val="44"/>
              </w:rPr>
            </w:pPr>
            <w:r>
              <w:rPr>
                <w:b/>
                <w:bCs/>
                <w:sz w:val="44"/>
                <w:szCs w:val="44"/>
              </w:rPr>
              <w:t>3.Structural pattern</w:t>
            </w:r>
          </w:p>
          <w:p w14:paraId="3352591D">
            <w:pPr>
              <w:rPr>
                <w:b/>
                <w:bCs/>
              </w:rPr>
            </w:pPr>
            <w:r>
              <w:rPr>
                <w:b/>
                <w:bCs/>
              </w:rPr>
              <w:t>Decorator Pattern</w:t>
            </w:r>
          </w:p>
          <w:p w14:paraId="79317683">
            <w:pPr>
              <w:rPr>
                <w:b/>
                <w:bCs/>
              </w:rPr>
            </w:pPr>
            <w:r>
              <w:rPr>
                <w:b/>
                <w:bCs/>
              </w:rPr>
              <w:t>Context:</w:t>
            </w:r>
          </w:p>
          <w:p w14:paraId="799C7CA4">
            <w:r>
              <w:t>In an online art gallery system, artworks may require additional features such as framing, limited edition status, or primum . These enhancements should be added without modifying the core Artwork class or creating a large number of subclasses.</w:t>
            </w:r>
          </w:p>
          <w:p w14:paraId="0366A5EE">
            <w:r>
              <w:rPr>
                <w:b/>
                <w:bCs/>
              </w:rPr>
              <w:t>Problem</w:t>
            </w:r>
            <w:r>
              <w:t>:</w:t>
            </w:r>
          </w:p>
          <w:p w14:paraId="13F842CD">
            <w:r>
              <w:t>How can we add new, optional features to artworks without altering the base class or creating a complex inheritance hierarchy?</w:t>
            </w:r>
          </w:p>
          <w:p w14:paraId="362773D0">
            <w:r>
              <w:rPr>
                <w:b/>
                <w:bCs/>
              </w:rPr>
              <w:t>Forces</w:t>
            </w:r>
            <w:r>
              <w:t>:</w:t>
            </w:r>
          </w:p>
          <w:p w14:paraId="2292B507">
            <w:r>
              <w:t>• Artwork data should remain unchanged to ensure database consistency.</w:t>
            </w:r>
          </w:p>
          <w:p w14:paraId="71378570">
            <w:r>
              <w:t>• Features like "Framed", "Limited Edition", etc., may be combined in various ways.</w:t>
            </w:r>
          </w:p>
          <w:p w14:paraId="7A0706DB">
            <w:r>
              <w:t>• The system must remain open to new features without modifying existing code (Open/Closed Principle).</w:t>
            </w:r>
          </w:p>
          <w:p w14:paraId="7A9EF26C">
            <w:r>
              <w:rPr>
                <w:b/>
                <w:bCs/>
              </w:rPr>
              <w:t>Solution</w:t>
            </w:r>
            <w:r>
              <w:t>:</w:t>
            </w:r>
          </w:p>
          <w:p w14:paraId="3EC7049B">
            <w:r>
              <w:t>Use the Decorator Pattern to wrap Artwork objects with additional feature objects. Each decorator implements the same interface and can modify or extend the behavior of the base Artwork dynamically.</w:t>
            </w:r>
          </w:p>
          <w:p w14:paraId="74089362">
            <w:r>
              <w:t xml:space="preserve">Related Patterns: </w:t>
            </w:r>
          </w:p>
          <w:p w14:paraId="080B1815">
            <w:r>
              <w:t>• Strategy Pattern: If enhancements require interchangeable algorithms.</w:t>
            </w:r>
          </w:p>
          <w:p w14:paraId="2CA78C50">
            <w:r>
              <w:t>• Composite Pattern: When decorators are combined and treated as a tree of objects.</w:t>
            </w:r>
          </w:p>
          <w:p w14:paraId="32BE92C2">
            <w:r>
              <w:t>• Adapter Pattern: For converting interface of the artwork to be compatible with external libraries or frameworks.</w:t>
            </w:r>
          </w:p>
          <w:p w14:paraId="5410F112">
            <w:r>
              <w:rPr>
                <w:b/>
                <w:bCs/>
              </w:rPr>
              <w:t>References</w:t>
            </w:r>
            <w:r>
              <w:t>:</w:t>
            </w:r>
          </w:p>
          <w:p w14:paraId="28FD1C27">
            <w:r>
              <w:t>• Design Patterns: Elements of Reusable Object-Oriented Software – Gamma et al.</w:t>
            </w:r>
          </w:p>
          <w:p w14:paraId="749F0BCE">
            <w:r>
              <w:t>• Applied in the current project to support modular enhancement of artwork listings in a virtual gallery.</w:t>
            </w:r>
          </w:p>
          <w:p w14:paraId="368E0C47">
            <w:pPr>
              <w:rPr>
                <w:b/>
                <w:bCs/>
              </w:rPr>
            </w:pPr>
          </w:p>
        </w:tc>
      </w:tr>
    </w:tbl>
    <w:p w14:paraId="591C6878">
      <w:pPr>
        <w:rPr>
          <w:vanish/>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10244716">
        <w:tblPrEx>
          <w:tblCellMar>
            <w:top w:w="15" w:type="dxa"/>
            <w:left w:w="15" w:type="dxa"/>
            <w:bottom w:w="15" w:type="dxa"/>
            <w:right w:w="15" w:type="dxa"/>
          </w:tblCellMar>
        </w:tblPrEx>
        <w:trPr>
          <w:tblCellSpacing w:w="15" w:type="dxa"/>
        </w:trPr>
        <w:tc>
          <w:tcPr>
            <w:tcW w:w="0" w:type="auto"/>
            <w:vAlign w:val="center"/>
          </w:tcPr>
          <w:p w14:paraId="31E09797"/>
        </w:tc>
      </w:tr>
    </w:tbl>
    <w:p w14:paraId="0248E8DC">
      <w:pPr>
        <w:rPr>
          <w:b/>
          <w:bCs/>
          <w:color w:val="4472C4" w:themeColor="accent1"/>
          <w:sz w:val="26"/>
          <w:szCs w:val="26"/>
          <w14:textFill>
            <w14:solidFill>
              <w14:schemeClr w14:val="accent1"/>
            </w14:solidFill>
          </w14:textFill>
        </w:rPr>
      </w:pPr>
      <w:bookmarkStart w:id="0" w:name="_GoBack"/>
      <w:bookmarkEnd w:id="0"/>
    </w:p>
    <w:p w14:paraId="5886AD9E">
      <w:pPr>
        <w:rPr>
          <w:b/>
          <w:bCs/>
          <w:color w:val="4472C4" w:themeColor="accent1"/>
          <w:sz w:val="26"/>
          <w:szCs w:val="26"/>
          <w14:textFill>
            <w14:solidFill>
              <w14:schemeClr w14:val="accent1"/>
            </w14:solidFill>
          </w14:textFill>
        </w:rPr>
      </w:pPr>
    </w:p>
    <w:p w14:paraId="70B019C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K)Class diagram version 3:</w:t>
      </w:r>
    </w:p>
    <w:p w14:paraId="53E72E11">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442585" cy="7193915"/>
            <wp:effectExtent l="0" t="0" r="5715" b="6985"/>
            <wp:docPr id="1143381104" name="Picture 1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1104" name="Picture 16" descr="A computer screen shot of a diagram&#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48844" cy="7201958"/>
                    </a:xfrm>
                    <a:prstGeom prst="rect">
                      <a:avLst/>
                    </a:prstGeom>
                  </pic:spPr>
                </pic:pic>
              </a:graphicData>
            </a:graphic>
          </wp:inline>
        </w:drawing>
      </w:r>
    </w:p>
    <w:p w14:paraId="626EEF0A">
      <w:pPr>
        <w:rPr>
          <w:b/>
          <w:bCs/>
          <w:color w:val="4472C4" w:themeColor="accent1"/>
          <w:sz w:val="26"/>
          <w:szCs w:val="26"/>
          <w14:textFill>
            <w14:solidFill>
              <w14:schemeClr w14:val="accent1"/>
            </w14:solidFill>
          </w14:textFill>
        </w:rPr>
      </w:pPr>
    </w:p>
    <w:p w14:paraId="2DC0DCDF">
      <w:pPr>
        <w:rPr>
          <w:b/>
          <w:bCs/>
          <w:color w:val="4472C4" w:themeColor="accent1"/>
          <w:sz w:val="26"/>
          <w:szCs w:val="26"/>
          <w14:textFill>
            <w14:solidFill>
              <w14:schemeClr w14:val="accent1"/>
            </w14:solidFill>
          </w14:textFill>
        </w:rPr>
      </w:pPr>
    </w:p>
    <w:p w14:paraId="32397AD7">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L)</w:t>
      </w:r>
    </w:p>
    <w:p w14:paraId="63213813">
      <w:pPr>
        <w:rPr>
          <w:b/>
          <w:bCs/>
          <w:color w:val="000000" w:themeColor="text1"/>
          <w:sz w:val="26"/>
          <w:szCs w:val="26"/>
          <w14:textFill>
            <w14:solidFill>
              <w14:schemeClr w14:val="tx1"/>
            </w14:solidFill>
          </w14:textFill>
        </w:rPr>
      </w:pPr>
      <w:r>
        <w:rPr>
          <w:rFonts w:ascii="Roboto" w:hAnsi="Roboto"/>
          <w:color w:val="000000" w:themeColor="text1"/>
          <w:shd w:val="clear" w:color="auto" w:fill="8774E1"/>
          <w14:textFill>
            <w14:solidFill>
              <w14:schemeClr w14:val="tx1"/>
            </w14:solidFill>
          </w14:textFill>
        </w:rPr>
        <w:t xml:space="preserve"> </w:t>
      </w:r>
      <w:r>
        <w:rPr>
          <w:b/>
          <w:bCs/>
          <w:color w:val="000000" w:themeColor="text1"/>
          <w:sz w:val="26"/>
          <w:szCs w:val="26"/>
          <w14:textFill>
            <w14:solidFill>
              <w14:schemeClr w14:val="tx1"/>
            </w14:solidFill>
          </w14:textFill>
        </w:rPr>
        <w:t>Avoiding God Class: To avoid the God Class design smell and improve the system structure, we can follow the principle of Single Responsibility and make sure that each class handles only one specific function in the system. A God Class usually tries to control many unrelated parts of the application, which makes the code harder to maintain and understand. Here are some strategies to avoid this problem in our Online Art Gallery project: Separate Responsibilities: In the beginning, we had a GalleryManager class that handled many unrelated tasks such as user login, artwork management, payments, and sending notifications. This caused the class to be too large and complex. Apply SRP (Single Responsibility Principle): Each part of the system should be handled by a different class that focuses only on one job. So, we divided the responsibilities into: UserService: handles login, registration, and user-related operations. ArtworkService: manages uploading, editing, and deleting artworks. PaymentService: deals with payment processing. NotificationService: sends emails and other messages. Improve Maintainability: By splitting the large class into smaller ones, the code became easier to understand, test, and update without affecting unrelated parts of the system. This way, we avoided the God Class problem and followed a more organized, clean, and maintainable design.</w:t>
      </w:r>
    </w:p>
    <w:p w14:paraId="0C0E664B">
      <w:pPr>
        <w:rPr>
          <w:b/>
          <w:bCs/>
          <w:color w:val="000000" w:themeColor="text1"/>
          <w:sz w:val="26"/>
          <w:szCs w:val="26"/>
          <w14:textFill>
            <w14:solidFill>
              <w14:schemeClr w14:val="tx1"/>
            </w14:solidFill>
          </w14:textFill>
        </w:rPr>
      </w:pPr>
    </w:p>
    <w:p w14:paraId="0B079D9B">
      <w:pPr>
        <w:rPr>
          <w:b/>
          <w:bCs/>
          <w:color w:val="000000" w:themeColor="text1"/>
          <w:sz w:val="26"/>
          <w:szCs w:val="26"/>
          <w14:textFill>
            <w14:solidFill>
              <w14:schemeClr w14:val="tx1"/>
            </w14:solidFill>
          </w14:textFill>
        </w:rPr>
      </w:pPr>
    </w:p>
    <w:p w14:paraId="3591827B">
      <w:pPr>
        <w:rPr>
          <w:b/>
          <w:bCs/>
          <w:color w:val="000000" w:themeColor="text1"/>
          <w:sz w:val="26"/>
          <w:szCs w:val="26"/>
          <w14:textFill>
            <w14:solidFill>
              <w14:schemeClr w14:val="tx1"/>
            </w14:solidFill>
          </w14:textFill>
        </w:rPr>
      </w:pPr>
    </w:p>
    <w:p w14:paraId="11172681">
      <w:pPr>
        <w:rPr>
          <w:b/>
          <w:bCs/>
          <w:color w:val="000000" w:themeColor="text1"/>
          <w:sz w:val="26"/>
          <w:szCs w:val="26"/>
          <w14:textFill>
            <w14:solidFill>
              <w14:schemeClr w14:val="tx1"/>
            </w14:solidFill>
          </w14:textFill>
        </w:rPr>
      </w:pPr>
    </w:p>
    <w:p w14:paraId="170D0C67">
      <w:pPr>
        <w:rPr>
          <w:b/>
          <w:bCs/>
          <w:color w:val="000000" w:themeColor="text1"/>
          <w:sz w:val="26"/>
          <w:szCs w:val="26"/>
          <w14:textFill>
            <w14:solidFill>
              <w14:schemeClr w14:val="tx1"/>
            </w14:solidFill>
          </w14:textFill>
        </w:rPr>
      </w:pPr>
    </w:p>
    <w:p w14:paraId="54A719A9">
      <w:pPr>
        <w:rPr>
          <w:b/>
          <w:bCs/>
          <w:color w:val="000000" w:themeColor="text1"/>
          <w:sz w:val="26"/>
          <w:szCs w:val="26"/>
          <w14:textFill>
            <w14:solidFill>
              <w14:schemeClr w14:val="tx1"/>
            </w14:solidFill>
          </w14:textFill>
        </w:rPr>
      </w:pPr>
    </w:p>
    <w:p w14:paraId="1D04F816">
      <w:pPr>
        <w:rPr>
          <w:b/>
          <w:bCs/>
          <w:color w:val="000000" w:themeColor="text1"/>
          <w:sz w:val="26"/>
          <w:szCs w:val="26"/>
          <w14:textFill>
            <w14:solidFill>
              <w14:schemeClr w14:val="tx1"/>
            </w14:solidFill>
          </w14:textFill>
        </w:rPr>
      </w:pPr>
    </w:p>
    <w:p w14:paraId="4C81FFDC">
      <w:pPr>
        <w:rPr>
          <w:b/>
          <w:bCs/>
          <w:color w:val="000000" w:themeColor="text1"/>
          <w:sz w:val="26"/>
          <w:szCs w:val="26"/>
          <w14:textFill>
            <w14:solidFill>
              <w14:schemeClr w14:val="tx1"/>
            </w14:solidFill>
          </w14:textFill>
        </w:rPr>
      </w:pPr>
    </w:p>
    <w:p w14:paraId="1431CE20">
      <w:pPr>
        <w:rPr>
          <w:b/>
          <w:bCs/>
          <w:color w:val="000000" w:themeColor="text1"/>
          <w:sz w:val="26"/>
          <w:szCs w:val="26"/>
          <w14:textFill>
            <w14:solidFill>
              <w14:schemeClr w14:val="tx1"/>
            </w14:solidFill>
          </w14:textFill>
        </w:rPr>
      </w:pPr>
    </w:p>
    <w:p w14:paraId="5F4ACC04">
      <w:pPr>
        <w:rPr>
          <w:b/>
          <w:bCs/>
          <w:color w:val="000000" w:themeColor="text1"/>
          <w:sz w:val="26"/>
          <w:szCs w:val="26"/>
          <w14:textFill>
            <w14:solidFill>
              <w14:schemeClr w14:val="tx1"/>
            </w14:solidFill>
          </w14:textFill>
        </w:rPr>
      </w:pPr>
    </w:p>
    <w:p w14:paraId="2E710A41">
      <w:pPr>
        <w:rPr>
          <w:b/>
          <w:bCs/>
          <w:color w:val="000000" w:themeColor="text1"/>
          <w:sz w:val="26"/>
          <w:szCs w:val="26"/>
          <w14:textFill>
            <w14:solidFill>
              <w14:schemeClr w14:val="tx1"/>
            </w14:solidFill>
          </w14:textFill>
        </w:rPr>
      </w:pPr>
    </w:p>
    <w:p w14:paraId="49ED43E3"/>
    <w:p w14:paraId="2374BBC5"/>
    <w:p w14:paraId="19D9DBD9">
      <w:r>
        <w:t>m)</w:t>
      </w:r>
    </w:p>
    <w:p w14:paraId="55D3E0A2">
      <w:pPr>
        <w:rPr>
          <w:b/>
          <w:bCs/>
          <w:color w:val="4472C4" w:themeColor="accent1"/>
          <w:sz w:val="30"/>
          <w:szCs w:val="30"/>
          <w14:textFill>
            <w14:solidFill>
              <w14:schemeClr w14:val="accent1"/>
            </w14:solidFill>
          </w14:textFill>
        </w:rPr>
      </w:pPr>
      <w:r>
        <w:rPr>
          <w:b/>
          <w:bCs/>
          <w:color w:val="4472C4" w:themeColor="accent1"/>
          <w:sz w:val="30"/>
          <w:szCs w:val="30"/>
          <w14:textFill>
            <w14:solidFill>
              <w14:schemeClr w14:val="accent1"/>
            </w14:solidFill>
          </w14:textFill>
        </w:rPr>
        <w:t>1)for the entity classes :</w:t>
      </w:r>
    </w:p>
    <w:p w14:paraId="3C5D87A9">
      <w:r>
        <w:t xml:space="preserve"> entity classes describe</w:t>
      </w:r>
      <w:r>
        <w:rPr>
          <w:rFonts w:hint="cs"/>
          <w:rtl/>
          <w:lang w:bidi="ar-EG"/>
        </w:rPr>
        <w:t xml:space="preserve"> </w:t>
      </w:r>
      <w:r>
        <w:t>The core data and business object</w:t>
      </w:r>
    </w:p>
    <w:p w14:paraId="6B2A2BF1">
      <w:r>
        <w:t>so the classes under entity category:</w:t>
      </w:r>
    </w:p>
    <w:p w14:paraId="4BE4BCAE">
      <w:r>
        <w:t>1)User: holds profile info and account data</w:t>
      </w:r>
    </w:p>
    <w:p w14:paraId="21272A11">
      <w:r>
        <w:t xml:space="preserve">2)artist: user subtype with additional attributes and actions </w:t>
      </w:r>
    </w:p>
    <w:p w14:paraId="76859342">
      <w:r>
        <w:t xml:space="preserve">3)viewer: user subtype info also but with specific  actions </w:t>
      </w:r>
    </w:p>
    <w:p w14:paraId="7D6F36F2">
      <w:r>
        <w:t xml:space="preserve">4)advisor: stores artworks and give advice to the user  </w:t>
      </w:r>
    </w:p>
    <w:p w14:paraId="2E9BD861">
      <w:r>
        <w:t xml:space="preserve">5)admin: user subtype manage the users (artist,viewer) actions </w:t>
      </w:r>
    </w:p>
    <w:p w14:paraId="2BC8BB76">
      <w:r>
        <w:t xml:space="preserve">6) order: manage order actions </w:t>
      </w:r>
    </w:p>
    <w:p w14:paraId="4ECC5683"/>
    <w:p w14:paraId="101FC5B8">
      <w:pPr>
        <w:rPr>
          <w:b/>
          <w:bCs/>
          <w:color w:val="4472C4" w:themeColor="accent1"/>
          <w:sz w:val="30"/>
          <w:szCs w:val="30"/>
          <w14:textFill>
            <w14:solidFill>
              <w14:schemeClr w14:val="accent1"/>
            </w14:solidFill>
          </w14:textFill>
        </w:rPr>
      </w:pPr>
      <w:r>
        <w:rPr>
          <w:b/>
          <w:bCs/>
          <w:color w:val="4472C4" w:themeColor="accent1"/>
          <w:sz w:val="30"/>
          <w:szCs w:val="30"/>
          <w14:textFill>
            <w14:solidFill>
              <w14:schemeClr w14:val="accent1"/>
            </w14:solidFill>
          </w14:textFill>
        </w:rPr>
        <w:t>2)The boundary  classes :</w:t>
      </w:r>
    </w:p>
    <w:p w14:paraId="2DF0ED6D">
      <w:r>
        <w:t>Boundary classes classes is classify the interactions between the system and the external users like login and other interactions.</w:t>
      </w:r>
    </w:p>
    <w:p w14:paraId="0ED13050">
      <w:r>
        <w:t>So the classes under this category:</w:t>
      </w:r>
    </w:p>
    <w:p w14:paraId="0A372C02">
      <w:pPr>
        <w:pStyle w:val="138"/>
      </w:pPr>
      <w:r>
        <w:t>1)Virtual gallery : This simulate the arts by you can see it looks like real</w:t>
      </w:r>
    </w:p>
    <w:p w14:paraId="019FEC06">
      <w:pPr>
        <w:pStyle w:val="138"/>
      </w:pPr>
      <w:r>
        <w:t>2)User.Login(name,password) : this allow users to login to the website.</w:t>
      </w:r>
    </w:p>
    <w:p w14:paraId="6F2E447F">
      <w:pPr>
        <w:rPr>
          <w:rtl/>
          <w:lang w:bidi="ar-EG"/>
        </w:rPr>
      </w:pPr>
    </w:p>
    <w:p w14:paraId="5D069D52">
      <w:pPr>
        <w:rPr>
          <w:b/>
          <w:bCs/>
          <w:color w:val="4472C4" w:themeColor="accent1"/>
          <w:sz w:val="30"/>
          <w:szCs w:val="30"/>
          <w14:textFill>
            <w14:solidFill>
              <w14:schemeClr w14:val="accent1"/>
            </w14:solidFill>
          </w14:textFill>
        </w:rPr>
      </w:pPr>
      <w:r>
        <w:rPr>
          <w:b/>
          <w:bCs/>
          <w:color w:val="4472C4" w:themeColor="accent1"/>
          <w:sz w:val="30"/>
          <w:szCs w:val="30"/>
          <w14:textFill>
            <w14:solidFill>
              <w14:schemeClr w14:val="accent1"/>
            </w14:solidFill>
          </w14:textFill>
        </w:rPr>
        <w:t xml:space="preserve">3)The control classes: </w:t>
      </w:r>
    </w:p>
    <w:p w14:paraId="61CE286E">
      <w:pPr>
        <w:rPr>
          <w:b/>
          <w:bCs/>
          <w:color w:val="000000" w:themeColor="text1"/>
          <w14:textFill>
            <w14:solidFill>
              <w14:schemeClr w14:val="tx1"/>
            </w14:solidFill>
          </w14:textFill>
        </w:rPr>
      </w:pPr>
      <w:r>
        <w:rPr>
          <w:b/>
          <w:bCs/>
          <w:color w:val="000000" w:themeColor="text1"/>
          <w14:textFill>
            <w14:solidFill>
              <w14:schemeClr w14:val="tx1"/>
            </w14:solidFill>
          </w14:textFill>
        </w:rPr>
        <w:t>Control classes manage the application logic and the flow of the information between boundary and entity classes.</w:t>
      </w:r>
    </w:p>
    <w:p w14:paraId="3CF1F567">
      <w:pPr>
        <w:rPr>
          <w:b/>
          <w:bCs/>
          <w:color w:val="000000" w:themeColor="text1"/>
          <w14:textFill>
            <w14:solidFill>
              <w14:schemeClr w14:val="tx1"/>
            </w14:solidFill>
          </w14:textFill>
        </w:rPr>
      </w:pPr>
      <w:r>
        <w:rPr>
          <w:b/>
          <w:bCs/>
          <w:color w:val="000000" w:themeColor="text1"/>
          <w14:textFill>
            <w14:solidFill>
              <w14:schemeClr w14:val="tx1"/>
            </w14:solidFill>
          </w14:textFill>
        </w:rPr>
        <w:t>Classes in this category:</w:t>
      </w:r>
    </w:p>
    <w:p w14:paraId="29604A69">
      <w:pPr>
        <w:rPr>
          <w:b/>
          <w:bCs/>
          <w:color w:val="000000" w:themeColor="text1"/>
          <w14:textFill>
            <w14:solidFill>
              <w14:schemeClr w14:val="tx1"/>
            </w14:solidFill>
          </w14:textFill>
        </w:rPr>
      </w:pPr>
      <w:r>
        <w:rPr>
          <w:b/>
          <w:bCs/>
          <w:color w:val="000000" w:themeColor="text1"/>
          <w14:textFill>
            <w14:solidFill>
              <w14:schemeClr w14:val="tx1"/>
            </w14:solidFill>
          </w14:textFill>
        </w:rPr>
        <w:t>1)Make order() in Viewer manage transaction logic and link viewer with order</w:t>
      </w:r>
    </w:p>
    <w:p w14:paraId="6E135763">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2) request advice () in viewer : links viewer and advisor.</w:t>
      </w:r>
    </w:p>
    <w:p w14:paraId="770C6879">
      <w:pPr>
        <w:rPr>
          <w:b/>
          <w:bCs/>
          <w:color w:val="000000" w:themeColor="text1"/>
          <w14:textFill>
            <w14:solidFill>
              <w14:schemeClr w14:val="tx1"/>
            </w14:solidFill>
          </w14:textFill>
        </w:rPr>
      </w:pPr>
      <w:r>
        <w:rPr>
          <w:b/>
          <w:bCs/>
          <w:color w:val="000000" w:themeColor="text1"/>
          <w14:textFill>
            <w14:solidFill>
              <w14:schemeClr w14:val="tx1"/>
            </w14:solidFill>
          </w14:textFill>
        </w:rPr>
        <w:t>3) upload photo in artist : links artist and virtual gallery</w:t>
      </w:r>
    </w:p>
    <w:p w14:paraId="3210DF5F">
      <w:pPr>
        <w:rPr>
          <w:b/>
          <w:bCs/>
          <w:color w:val="000000" w:themeColor="text1"/>
          <w14:textFill>
            <w14:solidFill>
              <w14:schemeClr w14:val="tx1"/>
            </w14:solidFill>
          </w14:textFill>
        </w:rPr>
      </w:pPr>
      <w:r>
        <w:rPr>
          <w:b/>
          <w:bCs/>
          <w:color w:val="000000" w:themeColor="text1"/>
          <w14:textFill>
            <w14:solidFill>
              <w14:schemeClr w14:val="tx1"/>
            </w14:solidFill>
          </w14:textFill>
        </w:rPr>
        <w:t>4)get user id() in guidanceRequster: link viwer and   guidanceRequster\</w:t>
      </w:r>
    </w:p>
    <w:p w14:paraId="4C560B44">
      <w:pPr>
        <w:rPr>
          <w:b/>
          <w:bCs/>
          <w:color w:val="000000" w:themeColor="text1"/>
          <w14:textFill>
            <w14:solidFill>
              <w14:schemeClr w14:val="tx1"/>
            </w14:solidFill>
          </w14:textFill>
        </w:rPr>
      </w:pPr>
    </w:p>
    <w:p w14:paraId="46031527">
      <w:pPr>
        <w:rPr>
          <w:b/>
          <w:bCs/>
          <w:color w:val="4472C4" w:themeColor="accent1"/>
          <w:sz w:val="30"/>
          <w:szCs w:val="30"/>
          <w14:textFill>
            <w14:solidFill>
              <w14:schemeClr w14:val="accent1"/>
            </w14:solidFill>
          </w14:textFill>
        </w:rPr>
      </w:pPr>
    </w:p>
    <w:p w14:paraId="21FF3C17">
      <w:pPr>
        <w:rPr>
          <w:b/>
          <w:bCs/>
          <w:color w:val="4472C4" w:themeColor="accent1"/>
          <w:sz w:val="30"/>
          <w:szCs w:val="30"/>
          <w14:textFill>
            <w14:solidFill>
              <w14:schemeClr w14:val="accent1"/>
            </w14:solidFill>
          </w14:textFill>
        </w:rPr>
      </w:pPr>
    </w:p>
    <w:p w14:paraId="1BFAFBAF">
      <w:pPr>
        <w:rPr>
          <w:b/>
          <w:bCs/>
          <w:color w:val="4472C4" w:themeColor="accent1"/>
          <w:sz w:val="30"/>
          <w:szCs w:val="30"/>
          <w14:textFill>
            <w14:solidFill>
              <w14:schemeClr w14:val="accent1"/>
            </w14:solidFill>
          </w14:textFill>
        </w:rPr>
      </w:pPr>
      <w:r>
        <w:rPr>
          <w:b/>
          <w:bCs/>
          <w:color w:val="4472C4" w:themeColor="accent1"/>
          <w:sz w:val="30"/>
          <w:szCs w:val="30"/>
          <w14:textFill>
            <w14:solidFill>
              <w14:schemeClr w14:val="accent1"/>
            </w14:solidFill>
          </w14:textFill>
        </w:rPr>
        <w:t>4)application  logic:</w:t>
      </w:r>
    </w:p>
    <w:p w14:paraId="06962319">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Manage the actual logic enforces rules and behavior of the system not Ui.  </w:t>
      </w:r>
    </w:p>
    <w:p w14:paraId="0038658D">
      <w:pPr>
        <w:rPr>
          <w:b/>
          <w:bCs/>
          <w:color w:val="000000" w:themeColor="text1"/>
          <w14:textFill>
            <w14:solidFill>
              <w14:schemeClr w14:val="tx1"/>
            </w14:solidFill>
          </w14:textFill>
        </w:rPr>
      </w:pPr>
      <w:r>
        <w:rPr>
          <w:b/>
          <w:bCs/>
          <w:color w:val="000000" w:themeColor="text1"/>
          <w14:textFill>
            <w14:solidFill>
              <w14:schemeClr w14:val="tx1"/>
            </w14:solidFill>
          </w14:textFill>
        </w:rPr>
        <w:t>1)makepremiumArts() in artist: this manage application level conten</w:t>
      </w:r>
    </w:p>
    <w:p w14:paraId="25157D76">
      <w:pPr>
        <w:rPr>
          <w:b/>
          <w:bCs/>
          <w:color w:val="000000" w:themeColor="text1"/>
          <w14:textFill>
            <w14:solidFill>
              <w14:schemeClr w14:val="tx1"/>
            </w14:solidFill>
          </w14:textFill>
        </w:rPr>
      </w:pPr>
    </w:p>
    <w:p w14:paraId="3A7D1327">
      <w:pPr>
        <w:rPr>
          <w:b/>
          <w:bCs/>
          <w:color w:val="000000" w:themeColor="text1"/>
          <w14:textFill>
            <w14:solidFill>
              <w14:schemeClr w14:val="tx1"/>
            </w14:solidFill>
          </w14:textFill>
        </w:rPr>
      </w:pPr>
    </w:p>
    <w:p w14:paraId="25202EB0">
      <w:pPr>
        <w:rPr>
          <w:b/>
          <w:bCs/>
          <w:color w:val="000000" w:themeColor="text1"/>
          <w14:textFill>
            <w14:solidFill>
              <w14:schemeClr w14:val="tx1"/>
            </w14:solidFill>
          </w14:textFill>
        </w:rPr>
      </w:pPr>
    </w:p>
    <w:p w14:paraId="336A3ECE">
      <w:pPr>
        <w:rPr>
          <w:b/>
          <w:bCs/>
          <w:color w:val="4472C4" w:themeColor="accent1"/>
          <w14:textFill>
            <w14:solidFill>
              <w14:schemeClr w14:val="accent1"/>
            </w14:solidFill>
          </w14:textFill>
        </w:rPr>
      </w:pPr>
    </w:p>
    <w:p w14:paraId="04058D01">
      <w:pPr>
        <w:rPr>
          <w:b/>
          <w:bCs/>
          <w:color w:val="000000" w:themeColor="text1"/>
          <w14:textFill>
            <w14:solidFill>
              <w14:schemeClr w14:val="tx1"/>
            </w14:solidFill>
          </w14:textFill>
        </w:rPr>
      </w:pPr>
    </w:p>
    <w:p w14:paraId="49468D83">
      <w:pPr>
        <w:rPr>
          <w:b/>
          <w:bCs/>
          <w:color w:val="000000" w:themeColor="text1"/>
          <w14:textFill>
            <w14:solidFill>
              <w14:schemeClr w14:val="tx1"/>
            </w14:solidFill>
          </w14:textFill>
        </w:rPr>
      </w:pPr>
    </w:p>
    <w:p w14:paraId="1BC33974">
      <w:pPr>
        <w:rPr>
          <w:b/>
          <w:bCs/>
          <w:color w:val="000000" w:themeColor="text1"/>
          <w14:textFill>
            <w14:solidFill>
              <w14:schemeClr w14:val="tx1"/>
            </w14:solidFill>
          </w14:textFill>
        </w:rPr>
      </w:pPr>
    </w:p>
    <w:p w14:paraId="7D93C189">
      <w:pPr>
        <w:rPr>
          <w:b/>
          <w:bCs/>
          <w:color w:val="4472C4" w:themeColor="accent1"/>
          <w:sz w:val="26"/>
          <w:szCs w:val="26"/>
          <w14:textFill>
            <w14:solidFill>
              <w14:schemeClr w14:val="accent1"/>
            </w14:solidFill>
          </w14:textFill>
        </w:rPr>
      </w:pPr>
    </w:p>
    <w:p w14:paraId="1EB8ACE5">
      <w:pPr>
        <w:rPr>
          <w:b/>
          <w:bCs/>
          <w:color w:val="4472C4" w:themeColor="accent1"/>
          <w:sz w:val="26"/>
          <w:szCs w:val="26"/>
          <w14:textFill>
            <w14:solidFill>
              <w14:schemeClr w14:val="accent1"/>
            </w14:solidFill>
          </w14:textFill>
        </w:rPr>
      </w:pPr>
    </w:p>
    <w:p w14:paraId="424EF4F4">
      <w:pPr>
        <w:rPr>
          <w:b/>
          <w:bCs/>
          <w:color w:val="4472C4" w:themeColor="accent1"/>
          <w:sz w:val="26"/>
          <w:szCs w:val="26"/>
          <w14:textFill>
            <w14:solidFill>
              <w14:schemeClr w14:val="accent1"/>
            </w14:solidFill>
          </w14:textFill>
        </w:rPr>
      </w:pPr>
    </w:p>
    <w:p w14:paraId="38213428">
      <w:pPr>
        <w:rPr>
          <w:b/>
          <w:bCs/>
          <w:color w:val="4472C4" w:themeColor="accent1"/>
          <w:sz w:val="26"/>
          <w:szCs w:val="26"/>
          <w14:textFill>
            <w14:solidFill>
              <w14:schemeClr w14:val="accent1"/>
            </w14:solidFill>
          </w14:textFill>
        </w:rPr>
      </w:pPr>
    </w:p>
    <w:p w14:paraId="1F67EF74">
      <w:pPr>
        <w:rPr>
          <w:b/>
          <w:bCs/>
          <w:color w:val="4472C4" w:themeColor="accent1"/>
          <w:sz w:val="26"/>
          <w:szCs w:val="26"/>
          <w14:textFill>
            <w14:solidFill>
              <w14:schemeClr w14:val="accent1"/>
            </w14:solidFill>
          </w14:textFill>
        </w:rPr>
      </w:pPr>
    </w:p>
    <w:p w14:paraId="21AB0228">
      <w:pPr>
        <w:rPr>
          <w:b/>
          <w:bCs/>
          <w:color w:val="4472C4" w:themeColor="accent1"/>
          <w:sz w:val="26"/>
          <w:szCs w:val="26"/>
          <w14:textFill>
            <w14:solidFill>
              <w14:schemeClr w14:val="accent1"/>
            </w14:solidFill>
          </w14:textFill>
        </w:rPr>
      </w:pPr>
    </w:p>
    <w:p w14:paraId="6A381E64">
      <w:pPr>
        <w:rPr>
          <w:b/>
          <w:bCs/>
          <w:color w:val="4472C4" w:themeColor="accent1"/>
          <w:sz w:val="26"/>
          <w:szCs w:val="26"/>
          <w14:textFill>
            <w14:solidFill>
              <w14:schemeClr w14:val="accent1"/>
            </w14:solidFill>
          </w14:textFill>
        </w:rPr>
      </w:pPr>
    </w:p>
    <w:p w14:paraId="4CFE45B9">
      <w:pPr>
        <w:rPr>
          <w:b/>
          <w:bCs/>
          <w:color w:val="4472C4" w:themeColor="accent1"/>
          <w:sz w:val="26"/>
          <w:szCs w:val="26"/>
          <w14:textFill>
            <w14:solidFill>
              <w14:schemeClr w14:val="accent1"/>
            </w14:solidFill>
          </w14:textFill>
        </w:rPr>
      </w:pPr>
    </w:p>
    <w:p w14:paraId="266CAF72">
      <w:pPr>
        <w:rPr>
          <w:b/>
          <w:bCs/>
          <w:color w:val="4472C4" w:themeColor="accent1"/>
          <w:sz w:val="26"/>
          <w:szCs w:val="26"/>
          <w14:textFill>
            <w14:solidFill>
              <w14:schemeClr w14:val="accent1"/>
            </w14:solidFill>
          </w14:textFill>
        </w:rPr>
      </w:pPr>
    </w:p>
    <w:p w14:paraId="5F0D13E3">
      <w:pPr>
        <w:rPr>
          <w:b/>
          <w:bCs/>
          <w:color w:val="4472C4" w:themeColor="accent1"/>
          <w:sz w:val="26"/>
          <w:szCs w:val="26"/>
          <w14:textFill>
            <w14:solidFill>
              <w14:schemeClr w14:val="accent1"/>
            </w14:solidFill>
          </w14:textFill>
        </w:rPr>
      </w:pPr>
    </w:p>
    <w:p w14:paraId="69F2DE3E">
      <w:pPr>
        <w:rPr>
          <w:b/>
          <w:bCs/>
          <w:color w:val="4472C4" w:themeColor="accent1"/>
          <w:sz w:val="26"/>
          <w:szCs w:val="26"/>
          <w14:textFill>
            <w14:solidFill>
              <w14:schemeClr w14:val="accent1"/>
            </w14:solidFill>
          </w14:textFill>
        </w:rPr>
      </w:pPr>
    </w:p>
    <w:p w14:paraId="5BFFD8DA">
      <w:pPr>
        <w:rPr>
          <w:b/>
          <w:bCs/>
          <w:color w:val="4472C4" w:themeColor="accent1"/>
          <w:sz w:val="26"/>
          <w:szCs w:val="26"/>
          <w14:textFill>
            <w14:solidFill>
              <w14:schemeClr w14:val="accent1"/>
            </w14:solidFill>
          </w14:textFill>
        </w:rPr>
      </w:pPr>
    </w:p>
    <w:p w14:paraId="03B6880C">
      <w:pPr>
        <w:rPr>
          <w:b/>
          <w:bCs/>
          <w:color w:val="4472C4" w:themeColor="accent1"/>
          <w:sz w:val="26"/>
          <w:szCs w:val="26"/>
          <w14:textFill>
            <w14:solidFill>
              <w14:schemeClr w14:val="accent1"/>
            </w14:solidFill>
          </w14:textFill>
        </w:rPr>
      </w:pPr>
    </w:p>
    <w:p w14:paraId="3B9F12EE">
      <w:pPr>
        <w:rPr>
          <w:b/>
          <w:bCs/>
          <w:color w:val="4472C4" w:themeColor="accent1"/>
          <w:sz w:val="26"/>
          <w:szCs w:val="26"/>
          <w14:textFill>
            <w14:solidFill>
              <w14:schemeClr w14:val="accent1"/>
            </w14:solidFill>
          </w14:textFill>
        </w:rPr>
      </w:pPr>
    </w:p>
    <w:p w14:paraId="59E12356">
      <w:pPr>
        <w:rPr>
          <w:b/>
          <w:bCs/>
          <w:color w:val="4472C4" w:themeColor="accent1"/>
          <w:sz w:val="26"/>
          <w:szCs w:val="26"/>
          <w14:textFill>
            <w14:solidFill>
              <w14:schemeClr w14:val="accent1"/>
            </w14:solidFill>
          </w14:textFill>
        </w:rPr>
      </w:pPr>
    </w:p>
    <w:p w14:paraId="2ED0503D">
      <w:pPr>
        <w:rPr>
          <w:b/>
          <w:bCs/>
          <w:color w:val="4472C4" w:themeColor="accent1"/>
          <w:sz w:val="26"/>
          <w:szCs w:val="26"/>
          <w14:textFill>
            <w14:solidFill>
              <w14:schemeClr w14:val="accent1"/>
            </w14:solidFill>
          </w14:textFill>
        </w:rPr>
      </w:pPr>
    </w:p>
    <w:p w14:paraId="48569FCB">
      <w:pPr>
        <w:rPr>
          <w:b/>
          <w:bCs/>
          <w:color w:val="000000" w:themeColor="text1"/>
          <w14:textFill>
            <w14:solidFill>
              <w14:schemeClr w14:val="tx1"/>
            </w14:solidFill>
          </w14:textFill>
        </w:rPr>
      </w:pPr>
      <w:r>
        <w:rPr>
          <w:b/>
          <w:bCs/>
          <w:color w:val="4472C4" w:themeColor="accent1"/>
          <w:sz w:val="26"/>
          <w:szCs w:val="26"/>
          <w14:textFill>
            <w14:solidFill>
              <w14:schemeClr w14:val="accent1"/>
            </w14:solidFill>
          </w14:textFill>
        </w:rPr>
        <w:t>P) Object Diagram;</w:t>
      </w:r>
    </w:p>
    <w:p w14:paraId="5523183D">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3726180"/>
            <wp:effectExtent l="0" t="0" r="0" b="7620"/>
            <wp:docPr id="178274531" name="Picture 9"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4531" name="Picture 9" descr="A diagram of a payment process&#10;&#10;AI-generated content may be incorrect."/>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5943600" cy="3726180"/>
                    </a:xfrm>
                    <a:prstGeom prst="rect">
                      <a:avLst/>
                    </a:prstGeom>
                  </pic:spPr>
                </pic:pic>
              </a:graphicData>
            </a:graphic>
          </wp:inline>
        </w:drawing>
      </w:r>
    </w:p>
    <w:p w14:paraId="029C8552">
      <w:pPr>
        <w:rPr>
          <w:b/>
          <w:bCs/>
          <w:color w:val="000000" w:themeColor="text1"/>
          <w:sz w:val="26"/>
          <w:szCs w:val="26"/>
          <w14:textFill>
            <w14:solidFill>
              <w14:schemeClr w14:val="tx1"/>
            </w14:solidFill>
          </w14:textFill>
        </w:rPr>
      </w:pPr>
    </w:p>
    <w:p w14:paraId="7F7DB07C">
      <w:pPr>
        <w:rPr>
          <w:b/>
          <w:bCs/>
          <w:color w:val="000000" w:themeColor="text1"/>
          <w:sz w:val="26"/>
          <w:szCs w:val="26"/>
          <w14:textFill>
            <w14:solidFill>
              <w14:schemeClr w14:val="tx1"/>
            </w14:solidFill>
          </w14:textFill>
        </w:rPr>
      </w:pPr>
    </w:p>
    <w:p w14:paraId="5A8077AB">
      <w:pPr>
        <w:rPr>
          <w:b/>
          <w:bCs/>
          <w:color w:val="000000" w:themeColor="text1"/>
          <w:sz w:val="26"/>
          <w:szCs w:val="26"/>
          <w14:textFill>
            <w14:solidFill>
              <w14:schemeClr w14:val="tx1"/>
            </w14:solidFill>
          </w14:textFill>
        </w:rPr>
      </w:pPr>
    </w:p>
    <w:p w14:paraId="45D87BAA">
      <w:pPr>
        <w:rPr>
          <w:b/>
          <w:bCs/>
          <w:color w:val="000000" w:themeColor="text1"/>
          <w:sz w:val="26"/>
          <w:szCs w:val="26"/>
          <w14:textFill>
            <w14:solidFill>
              <w14:schemeClr w14:val="tx1"/>
            </w14:solidFill>
          </w14:textFill>
        </w:rPr>
      </w:pPr>
    </w:p>
    <w:p w14:paraId="186B6A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drawing>
          <wp:inline distT="0" distB="0" distL="0" distR="0">
            <wp:extent cx="3657600" cy="3771900"/>
            <wp:effectExtent l="0" t="0" r="0" b="0"/>
            <wp:docPr id="1273414925" name="Picture 10" descr="A diagram of a sign up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14925" name="Picture 10" descr="A diagram of a sign up process&#10;&#10;AI-generated content may be incorrect."/>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3657600" cy="3771900"/>
                    </a:xfrm>
                    <a:prstGeom prst="rect">
                      <a:avLst/>
                    </a:prstGeom>
                  </pic:spPr>
                </pic:pic>
              </a:graphicData>
            </a:graphic>
          </wp:inline>
        </w:drawing>
      </w:r>
    </w:p>
    <w:p w14:paraId="5F35E364">
      <w:pPr>
        <w:rPr>
          <w:b/>
          <w:bCs/>
          <w:color w:val="000000" w:themeColor="text1"/>
          <w:sz w:val="26"/>
          <w:szCs w:val="26"/>
          <w14:textFill>
            <w14:solidFill>
              <w14:schemeClr w14:val="tx1"/>
            </w14:solidFill>
          </w14:textFill>
        </w:rPr>
      </w:pPr>
    </w:p>
    <w:p w14:paraId="7CCBDCF0">
      <w:pPr>
        <w:rPr>
          <w:b/>
          <w:bCs/>
          <w:color w:val="000000" w:themeColor="text1"/>
          <w:sz w:val="26"/>
          <w:szCs w:val="26"/>
          <w14:textFill>
            <w14:solidFill>
              <w14:schemeClr w14:val="tx1"/>
            </w14:solidFill>
          </w14:textFill>
        </w:rPr>
      </w:pPr>
    </w:p>
    <w:p w14:paraId="5F50C46D">
      <w:pPr>
        <w:rPr>
          <w:b/>
          <w:bCs/>
          <w:color w:val="000000" w:themeColor="text1"/>
          <w:sz w:val="26"/>
          <w:szCs w:val="26"/>
          <w14:textFill>
            <w14:solidFill>
              <w14:schemeClr w14:val="tx1"/>
            </w14:solidFill>
          </w14:textFill>
        </w:rPr>
      </w:pPr>
    </w:p>
    <w:p w14:paraId="7D56AB4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drawing>
          <wp:inline distT="0" distB="0" distL="0" distR="0">
            <wp:extent cx="4419600" cy="5118100"/>
            <wp:effectExtent l="0" t="0" r="0" b="6350"/>
            <wp:docPr id="1830107762" name="Picture 11"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7762" name="Picture 11" descr="A diagram of a user flow&#10;&#10;AI-generated content may be incorrect."/>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4419600" cy="5118100"/>
                    </a:xfrm>
                    <a:prstGeom prst="rect">
                      <a:avLst/>
                    </a:prstGeom>
                  </pic:spPr>
                </pic:pic>
              </a:graphicData>
            </a:graphic>
          </wp:inline>
        </w:drawing>
      </w:r>
    </w:p>
    <w:p w14:paraId="56FA44A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drawing>
          <wp:inline distT="0" distB="0" distL="0" distR="0">
            <wp:extent cx="4787900" cy="4902200"/>
            <wp:effectExtent l="0" t="0" r="0" b="0"/>
            <wp:docPr id="2051433728" name="Picture 12" descr="A diagram of a virtual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33728" name="Picture 12" descr="A diagram of a virtual room&#10;&#10;AI-generated content may be incorrect."/>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4787900" cy="4902200"/>
                    </a:xfrm>
                    <a:prstGeom prst="rect">
                      <a:avLst/>
                    </a:prstGeom>
                  </pic:spPr>
                </pic:pic>
              </a:graphicData>
            </a:graphic>
          </wp:inline>
        </w:drawing>
      </w:r>
    </w:p>
    <w:p w14:paraId="42AB245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drawing>
          <wp:inline distT="0" distB="0" distL="0" distR="0">
            <wp:extent cx="3416300" cy="3987800"/>
            <wp:effectExtent l="0" t="0" r="0" b="0"/>
            <wp:docPr id="818549440" name="Picture 13"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9440" name="Picture 13" descr="A diagram of a database&#10;&#10;AI-generated content may be incorrect."/>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3416300" cy="3987800"/>
                    </a:xfrm>
                    <a:prstGeom prst="rect">
                      <a:avLst/>
                    </a:prstGeom>
                  </pic:spPr>
                </pic:pic>
              </a:graphicData>
            </a:graphic>
          </wp:inline>
        </w:drawing>
      </w:r>
    </w:p>
    <w:p w14:paraId="76CBE64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drawing>
          <wp:inline distT="0" distB="0" distL="0" distR="0">
            <wp:extent cx="4495800" cy="4902200"/>
            <wp:effectExtent l="0" t="0" r="0" b="0"/>
            <wp:docPr id="701254333" name="Picture 14" descr="A diagram of a review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4333" name="Picture 14" descr="A diagram of a review process&#10;&#10;AI-generated content may be incorrect."/>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4495800" cy="4902200"/>
                    </a:xfrm>
                    <a:prstGeom prst="rect">
                      <a:avLst/>
                    </a:prstGeom>
                  </pic:spPr>
                </pic:pic>
              </a:graphicData>
            </a:graphic>
          </wp:inline>
        </w:drawing>
      </w:r>
    </w:p>
    <w:p w14:paraId="04C6581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drawing>
          <wp:inline distT="0" distB="0" distL="0" distR="0">
            <wp:extent cx="5943600" cy="4150995"/>
            <wp:effectExtent l="0" t="0" r="0" b="1905"/>
            <wp:docPr id="338214214" name="Picture 15" descr="A diagram of a guid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14214" name="Picture 15" descr="A diagram of a guidance&#10;&#10;AI-generated content may be incorrect."/>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5943600" cy="4150995"/>
                    </a:xfrm>
                    <a:prstGeom prst="rect">
                      <a:avLst/>
                    </a:prstGeom>
                  </pic:spPr>
                </pic:pic>
              </a:graphicData>
            </a:graphic>
          </wp:inline>
        </w:drawing>
      </w:r>
    </w:p>
    <w:p w14:paraId="18D1B7FE">
      <w:pPr>
        <w:rPr>
          <w:b/>
          <w:bCs/>
          <w:color w:val="000000" w:themeColor="text1"/>
          <w:sz w:val="26"/>
          <w:szCs w:val="26"/>
          <w14:textFill>
            <w14:solidFill>
              <w14:schemeClr w14:val="tx1"/>
            </w14:solidFill>
          </w14:textFill>
        </w:rPr>
      </w:pPr>
    </w:p>
    <w:p w14:paraId="1308F07D">
      <w:pPr>
        <w:rPr>
          <w:b/>
          <w:bCs/>
          <w:color w:val="000000" w:themeColor="text1"/>
          <w:sz w:val="26"/>
          <w:szCs w:val="26"/>
          <w14:textFill>
            <w14:solidFill>
              <w14:schemeClr w14:val="tx1"/>
            </w14:solidFill>
          </w14:textFill>
        </w:rPr>
      </w:pPr>
    </w:p>
    <w:p w14:paraId="03565D01">
      <w:pPr>
        <w:rPr>
          <w:b/>
          <w:bCs/>
          <w:color w:val="000000" w:themeColor="text1"/>
          <w:sz w:val="26"/>
          <w:szCs w:val="26"/>
          <w14:textFill>
            <w14:solidFill>
              <w14:schemeClr w14:val="tx1"/>
            </w14:solidFill>
          </w14:textFill>
        </w:rPr>
      </w:pPr>
    </w:p>
    <w:p w14:paraId="7C9CB0F8">
      <w:pPr>
        <w:rPr>
          <w:b/>
          <w:bCs/>
          <w:color w:val="000000" w:themeColor="text1"/>
          <w:sz w:val="26"/>
          <w:szCs w:val="26"/>
          <w14:textFill>
            <w14:solidFill>
              <w14:schemeClr w14:val="tx1"/>
            </w14:solidFill>
          </w14:textFill>
        </w:rPr>
      </w:pPr>
    </w:p>
    <w:p w14:paraId="4585D445">
      <w:pPr>
        <w:rPr>
          <w:b/>
          <w:bCs/>
          <w:color w:val="000000" w:themeColor="text1"/>
          <w:sz w:val="26"/>
          <w:szCs w:val="26"/>
          <w14:textFill>
            <w14:solidFill>
              <w14:schemeClr w14:val="tx1"/>
            </w14:solidFill>
          </w14:textFill>
        </w:rPr>
      </w:pPr>
    </w:p>
    <w:p w14:paraId="73B8156D">
      <w:pPr>
        <w:rPr>
          <w:b/>
          <w:bCs/>
          <w:color w:val="000000" w:themeColor="text1"/>
          <w:sz w:val="26"/>
          <w:szCs w:val="26"/>
          <w14:textFill>
            <w14:solidFill>
              <w14:schemeClr w14:val="tx1"/>
            </w14:solidFill>
          </w14:textFill>
        </w:rPr>
      </w:pPr>
    </w:p>
    <w:p w14:paraId="390B7B3B">
      <w:pPr>
        <w:rPr>
          <w:b/>
          <w:bCs/>
          <w:color w:val="000000" w:themeColor="text1"/>
          <w:sz w:val="26"/>
          <w:szCs w:val="26"/>
          <w14:textFill>
            <w14:solidFill>
              <w14:schemeClr w14:val="tx1"/>
            </w14:solidFill>
          </w14:textFill>
        </w:rPr>
      </w:pPr>
    </w:p>
    <w:p w14:paraId="2FBE5562">
      <w:pPr>
        <w:rPr>
          <w:b/>
          <w:bCs/>
          <w:color w:val="000000" w:themeColor="text1"/>
          <w:sz w:val="26"/>
          <w:szCs w:val="26"/>
          <w14:textFill>
            <w14:solidFill>
              <w14:schemeClr w14:val="tx1"/>
            </w14:solidFill>
          </w14:textFill>
        </w:rPr>
      </w:pPr>
    </w:p>
    <w:p w14:paraId="756A10F2">
      <w:pPr>
        <w:rPr>
          <w:b/>
          <w:bCs/>
          <w:color w:val="000000" w:themeColor="text1"/>
          <w:sz w:val="26"/>
          <w:szCs w:val="26"/>
          <w14:textFill>
            <w14:solidFill>
              <w14:schemeClr w14:val="tx1"/>
            </w14:solidFill>
          </w14:textFill>
        </w:rPr>
      </w:pPr>
    </w:p>
    <w:p w14:paraId="39062194">
      <w:pPr>
        <w:rPr>
          <w:b/>
          <w:bCs/>
          <w:color w:val="000000" w:themeColor="text1"/>
          <w:sz w:val="26"/>
          <w:szCs w:val="26"/>
          <w14:textFill>
            <w14:solidFill>
              <w14:schemeClr w14:val="tx1"/>
            </w14:solidFill>
          </w14:textFill>
        </w:rPr>
      </w:pPr>
    </w:p>
    <w:p w14:paraId="14933144">
      <w:pPr>
        <w:rPr>
          <w:b/>
          <w:bCs/>
          <w:color w:val="000000" w:themeColor="text1"/>
          <w:sz w:val="26"/>
          <w:szCs w:val="26"/>
          <w14:textFill>
            <w14:solidFill>
              <w14:schemeClr w14:val="tx1"/>
            </w14:solidFill>
          </w14:textFill>
        </w:rPr>
      </w:pPr>
    </w:p>
    <w:p w14:paraId="3D819AC6">
      <w:pPr>
        <w:rPr>
          <w:b/>
          <w:bCs/>
          <w:color w:val="000000" w:themeColor="text1"/>
          <w:sz w:val="26"/>
          <w:szCs w:val="26"/>
          <w14:textFill>
            <w14:solidFill>
              <w14:schemeClr w14:val="tx1"/>
            </w14:solidFill>
          </w14:textFill>
        </w:rPr>
      </w:pPr>
    </w:p>
    <w:p w14:paraId="69BBF56A">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Q)Erd and table:</w:t>
      </w:r>
    </w:p>
    <w:p w14:paraId="48918831">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drawing>
          <wp:inline distT="0" distB="0" distL="0" distR="0">
            <wp:extent cx="5943600" cy="4504055"/>
            <wp:effectExtent l="0" t="0" r="0" b="0"/>
            <wp:docPr id="657163669" name="Picture 27"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3669" name="Picture 27" descr="A diagram of a tree&#10;&#10;AI-generated content may be incorrect."/>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5943600" cy="4504055"/>
                    </a:xfrm>
                    <a:prstGeom prst="rect">
                      <a:avLst/>
                    </a:prstGeom>
                  </pic:spPr>
                </pic:pic>
              </a:graphicData>
            </a:graphic>
          </wp:inline>
        </w:drawing>
      </w:r>
    </w:p>
    <w:p w14:paraId="6300D536">
      <w:pPr>
        <w:rPr>
          <w:b/>
          <w:bCs/>
          <w:color w:val="000000" w:themeColor="text1"/>
          <w:sz w:val="26"/>
          <w:szCs w:val="26"/>
          <w14:textFill>
            <w14:solidFill>
              <w14:schemeClr w14:val="tx1"/>
            </w14:solidFill>
          </w14:textFill>
        </w:rPr>
      </w:pPr>
    </w:p>
    <w:p w14:paraId="2C73C894">
      <w:pPr>
        <w:rPr>
          <w:b/>
          <w:bCs/>
          <w:color w:val="000000" w:themeColor="text1"/>
          <w:sz w:val="26"/>
          <w:szCs w:val="26"/>
          <w14:textFill>
            <w14:solidFill>
              <w14:schemeClr w14:val="tx1"/>
            </w14:solidFill>
          </w14:textFill>
        </w:rPr>
      </w:pPr>
    </w:p>
    <w:p w14:paraId="40F97BB1">
      <w:pPr>
        <w:rPr>
          <w:b/>
          <w:bCs/>
          <w:color w:val="000000" w:themeColor="text1"/>
          <w:sz w:val="26"/>
          <w:szCs w:val="26"/>
          <w14:textFill>
            <w14:solidFill>
              <w14:schemeClr w14:val="tx1"/>
            </w14:solidFill>
          </w14:textFill>
        </w:rPr>
      </w:pPr>
    </w:p>
    <w:p w14:paraId="485F349D">
      <w:pPr>
        <w:rPr>
          <w:b/>
          <w:bCs/>
          <w:color w:val="000000" w:themeColor="text1"/>
          <w:sz w:val="26"/>
          <w:szCs w:val="26"/>
          <w14:textFill>
            <w14:solidFill>
              <w14:schemeClr w14:val="tx1"/>
            </w14:solidFill>
          </w14:textFill>
        </w:rPr>
      </w:pPr>
    </w:p>
    <w:p w14:paraId="0257DD58">
      <w:pPr>
        <w:rPr>
          <w:b/>
          <w:bCs/>
          <w:color w:val="000000" w:themeColor="text1"/>
          <w:sz w:val="26"/>
          <w:szCs w:val="26"/>
          <w14:textFill>
            <w14:solidFill>
              <w14:schemeClr w14:val="tx1"/>
            </w14:solidFill>
          </w14:textFill>
        </w:rPr>
      </w:pPr>
    </w:p>
    <w:p w14:paraId="65230EA7">
      <w:pPr>
        <w:rPr>
          <w:b/>
          <w:bCs/>
          <w:color w:val="000000" w:themeColor="text1"/>
          <w:sz w:val="26"/>
          <w:szCs w:val="26"/>
          <w14:textFill>
            <w14:solidFill>
              <w14:schemeClr w14:val="tx1"/>
            </w14:solidFill>
          </w14:textFill>
        </w:rPr>
      </w:pPr>
    </w:p>
    <w:p w14:paraId="568B0208">
      <w:pPr>
        <w:rPr>
          <w:b/>
          <w:bCs/>
          <w:color w:val="000000" w:themeColor="text1"/>
          <w:sz w:val="26"/>
          <w:szCs w:val="26"/>
          <w14:textFill>
            <w14:solidFill>
              <w14:schemeClr w14:val="tx1"/>
            </w14:solidFill>
          </w14:textFill>
        </w:rPr>
      </w:pPr>
    </w:p>
    <w:p w14:paraId="16E99C37">
      <w:pPr>
        <w:rPr>
          <w:b/>
          <w:bCs/>
          <w:color w:val="000000" w:themeColor="text1"/>
          <w:sz w:val="26"/>
          <w:szCs w:val="26"/>
          <w14:textFill>
            <w14:solidFill>
              <w14:schemeClr w14:val="tx1"/>
            </w14:solidFill>
          </w14:textFill>
        </w:rPr>
      </w:pPr>
    </w:p>
    <w:p w14:paraId="6AAF39CA">
      <w:pPr>
        <w:rPr>
          <w:b/>
          <w:bCs/>
          <w:color w:val="000000" w:themeColor="text1"/>
          <w:sz w:val="26"/>
          <w:szCs w:val="26"/>
          <w14:textFill>
            <w14:solidFill>
              <w14:schemeClr w14:val="tx1"/>
            </w14:solidFill>
          </w14:textFill>
        </w:rPr>
      </w:pPr>
    </w:p>
    <w:p w14:paraId="14CE5A66">
      <w:pPr>
        <w:rPr>
          <w:b/>
          <w:bCs/>
          <w:color w:val="000000" w:themeColor="text1"/>
          <w:sz w:val="26"/>
          <w:szCs w:val="26"/>
          <w14:textFill>
            <w14:solidFill>
              <w14:schemeClr w14:val="tx1"/>
            </w14:solidFill>
          </w14:textFill>
        </w:rPr>
      </w:pPr>
    </w:p>
    <w:p w14:paraId="3B2AD21A">
      <w:pPr>
        <w:rPr>
          <w:b/>
          <w:bCs/>
          <w:color w:val="000000" w:themeColor="text1"/>
          <w:sz w:val="26"/>
          <w:szCs w:val="26"/>
          <w14:textFill>
            <w14:solidFill>
              <w14:schemeClr w14:val="tx1"/>
            </w14:solidFill>
          </w14:textFill>
        </w:rPr>
      </w:pPr>
      <w:r>
        <w:rPr>
          <w:b/>
          <w:bCs/>
          <w:color w:val="4472C4" w:themeColor="accent1"/>
          <w:sz w:val="26"/>
          <w:szCs w:val="26"/>
          <w14:textFill>
            <w14:solidFill>
              <w14:schemeClr w14:val="accent1"/>
            </w14:solidFill>
          </w14:textFill>
        </w:rPr>
        <w:t>Table</w:t>
      </w:r>
      <w:r>
        <w:rPr>
          <w:b/>
          <w:bCs/>
          <w:color w:val="000000" w:themeColor="text1"/>
          <w:sz w:val="26"/>
          <w:szCs w:val="26"/>
          <w14:textFill>
            <w14:solidFill>
              <w14:schemeClr w14:val="tx1"/>
            </w14:solidFill>
          </w14:textFill>
        </w:rPr>
        <w:t>:</w:t>
      </w:r>
    </w:p>
    <w:p w14:paraId="09C43B0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drawing>
          <wp:inline distT="0" distB="0" distL="0" distR="0">
            <wp:extent cx="5943600" cy="7232650"/>
            <wp:effectExtent l="0" t="0" r="0" b="6350"/>
            <wp:docPr id="711329384" name="Picture 2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29384" name="Picture 28" descr="A computer screen shot of a computer&#10;&#10;AI-generated content may be incorrect."/>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5943600" cy="7232650"/>
                    </a:xfrm>
                    <a:prstGeom prst="rect">
                      <a:avLst/>
                    </a:prstGeom>
                  </pic:spPr>
                </pic:pic>
              </a:graphicData>
            </a:graphic>
          </wp:inline>
        </w:drawing>
      </w:r>
    </w:p>
    <w:p w14:paraId="52899B8A">
      <w:pPr>
        <w:rPr>
          <w:b/>
          <w:bCs/>
          <w:color w:val="000000" w:themeColor="text1"/>
          <w:sz w:val="26"/>
          <w:szCs w:val="26"/>
          <w14:textFill>
            <w14:solidFill>
              <w14:schemeClr w14:val="tx1"/>
            </w14:solidFill>
          </w14:textFill>
        </w:rPr>
      </w:pPr>
    </w:p>
    <w:p w14:paraId="19EE7E5A">
      <w:pPr>
        <w:rPr>
          <w:b/>
          <w:bCs/>
          <w:color w:val="000000" w:themeColor="text1"/>
          <w:sz w:val="26"/>
          <w:szCs w:val="26"/>
          <w14:textFill>
            <w14:solidFill>
              <w14:schemeClr w14:val="tx1"/>
            </w14:solidFill>
          </w14:textFill>
        </w:rPr>
      </w:pPr>
    </w:p>
    <w:p w14:paraId="1F5F3D5F">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Part4:</w:t>
      </w:r>
    </w:p>
    <w:p w14:paraId="594D63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13) CCM</w:t>
      </w:r>
    </w:p>
    <w:p w14:paraId="5846CC1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Lines of Code (LOC) and Cyclomatic Complexity Metric (CCM) Analysis</w:t>
      </w:r>
    </w:p>
    <w:p w14:paraId="2F10980A">
      <w:pPr>
        <w:rPr>
          <w:b/>
          <w:bCs/>
          <w:color w:val="000000" w:themeColor="text1"/>
          <w:sz w:val="26"/>
          <w:szCs w:val="26"/>
          <w14:textFill>
            <w14:solidFill>
              <w14:schemeClr w14:val="tx1"/>
            </w14:solidFill>
          </w14:textFill>
        </w:rPr>
      </w:pPr>
    </w:p>
    <w:p w14:paraId="2AA5753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Methodology</w:t>
      </w:r>
    </w:p>
    <w:p w14:paraId="288EF163">
      <w:pPr>
        <w:rPr>
          <w:b/>
          <w:bCs/>
          <w:color w:val="000000" w:themeColor="text1"/>
          <w:sz w:val="26"/>
          <w:szCs w:val="26"/>
          <w14:textFill>
            <w14:solidFill>
              <w14:schemeClr w14:val="tx1"/>
            </w14:solidFill>
          </w14:textFill>
        </w:rPr>
      </w:pPr>
    </w:p>
    <w:p w14:paraId="0ECF291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**Lines of Code (LOC)**: The physical lines of code, excluding comments and blank lines.</w:t>
      </w:r>
    </w:p>
    <w:p w14:paraId="3C687E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**Cyclomatic Complexity Metric (CCM)**: Calculated using the formula M = E - N + 2P, where:</w:t>
      </w:r>
    </w:p>
    <w:p w14:paraId="0FCA976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M = Cyclomatic complexity</w:t>
      </w:r>
    </w:p>
    <w:p w14:paraId="6A1DF64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 = Number of edges in the control flow graph</w:t>
      </w:r>
    </w:p>
    <w:p w14:paraId="1A7E92D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N = Number of nodes in the control flow graph</w:t>
      </w:r>
    </w:p>
    <w:p w14:paraId="04D3CB5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 = Number of connected components (usually 1 for functions)</w:t>
      </w:r>
    </w:p>
    <w:p w14:paraId="4C2BEFBD">
      <w:pPr>
        <w:rPr>
          <w:b/>
          <w:bCs/>
          <w:color w:val="000000" w:themeColor="text1"/>
          <w:sz w:val="26"/>
          <w:szCs w:val="26"/>
          <w14:textFill>
            <w14:solidFill>
              <w14:schemeClr w14:val="tx1"/>
            </w14:solidFill>
          </w14:textFill>
        </w:rPr>
      </w:pPr>
    </w:p>
    <w:p w14:paraId="4C99158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For practical calculation, this can be simplified to: CCM = 1 + (number of decision points)</w:t>
      </w:r>
    </w:p>
    <w:p w14:paraId="27DBBD2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Decision points include: if, else if, case, for, foreach, while, do-while, catch, and ternary operators.</w:t>
      </w:r>
    </w:p>
    <w:p w14:paraId="33F4443B">
      <w:pPr>
        <w:rPr>
          <w:b/>
          <w:bCs/>
          <w:color w:val="000000" w:themeColor="text1"/>
          <w:sz w:val="26"/>
          <w:szCs w:val="26"/>
          <w14:textFill>
            <w14:solidFill>
              <w14:schemeClr w14:val="tx1"/>
            </w14:solidFill>
          </w14:textFill>
        </w:rPr>
      </w:pPr>
    </w:p>
    <w:p w14:paraId="3CEA54B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Analysis of Main Functions</w:t>
      </w:r>
    </w:p>
    <w:p w14:paraId="04C0BCB0">
      <w:pPr>
        <w:rPr>
          <w:b/>
          <w:bCs/>
          <w:color w:val="000000" w:themeColor="text1"/>
          <w:sz w:val="26"/>
          <w:szCs w:val="26"/>
          <w14:textFill>
            <w14:solidFill>
              <w14:schemeClr w14:val="tx1"/>
            </w14:solidFill>
          </w14:textFill>
        </w:rPr>
      </w:pPr>
    </w:p>
    <w:p w14:paraId="711354F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1. Admin::logActivity() - User activity logging function</w:t>
      </w:r>
    </w:p>
    <w:p w14:paraId="0DB0A929">
      <w:pPr>
        <w:rPr>
          <w:b/>
          <w:bCs/>
          <w:color w:val="000000" w:themeColor="text1"/>
          <w:sz w:val="26"/>
          <w:szCs w:val="26"/>
          <w14:textFill>
            <w14:solidFill>
              <w14:schemeClr w14:val="tx1"/>
            </w14:solidFill>
          </w14:textFill>
        </w:rPr>
      </w:pPr>
    </w:p>
    <w:p w14:paraId="4D563A5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000A3C5C">
      <w:pPr>
        <w:rPr>
          <w:b/>
          <w:bCs/>
          <w:color w:val="000000" w:themeColor="text1"/>
          <w:sz w:val="26"/>
          <w:szCs w:val="26"/>
          <w14:textFill>
            <w14:solidFill>
              <w14:schemeClr w14:val="tx1"/>
            </w14:solidFill>
          </w14:textFill>
        </w:rPr>
      </w:pPr>
    </w:p>
    <w:p w14:paraId="23BA53D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3E2F1E5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logActivity($admin_id, $action, $details = '') {</w:t>
      </w:r>
    </w:p>
    <w:p w14:paraId="30AC092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"INSERT INTO admin_activity_log</w:t>
      </w:r>
    </w:p>
    <w:p w14:paraId="52E73E2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SET admin_id = :admin_id,</w:t>
      </w:r>
    </w:p>
    <w:p w14:paraId="0C48787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action = :action,</w:t>
      </w:r>
    </w:p>
    <w:p w14:paraId="5341872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details = :details,</w:t>
      </w:r>
    </w:p>
    <w:p w14:paraId="13EBBA6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ip_address = :ip_address";</w:t>
      </w:r>
    </w:p>
    <w:p w14:paraId="555B520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B6657A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103E0A6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721A54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$ip_address = $_SERVER['REMOTE_ADDR'] ?? '';</w:t>
      </w:r>
    </w:p>
    <w:p w14:paraId="20CE4D7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57DA7D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$stmt-&gt;bindParam(':admin_id', $admin_id);</w:t>
      </w:r>
    </w:p>
    <w:p w14:paraId="609BC68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$stmt-&gt;bindParam(':action', $action);</w:t>
      </w:r>
    </w:p>
    <w:p w14:paraId="531B2AF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$stmt-&gt;bindParam(':details', $details);</w:t>
      </w:r>
    </w:p>
    <w:p w14:paraId="544B1E7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$stmt-&gt;bindParam(':ip_address', $ip_address);</w:t>
      </w:r>
    </w:p>
    <w:p w14:paraId="60DD916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F20F1A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$stmt-&gt;execute();</w:t>
      </w:r>
    </w:p>
    <w:p w14:paraId="1DE301C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8C75FD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03B5B32D">
      <w:pPr>
        <w:rPr>
          <w:b/>
          <w:bCs/>
          <w:color w:val="000000" w:themeColor="text1"/>
          <w:sz w:val="26"/>
          <w:szCs w:val="26"/>
          <w14:textFill>
            <w14:solidFill>
              <w14:schemeClr w14:val="tx1"/>
            </w14:solidFill>
          </w14:textFill>
        </w:rPr>
      </w:pPr>
    </w:p>
    <w:p w14:paraId="6CA76B8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13</w:t>
      </w:r>
    </w:p>
    <w:p w14:paraId="6DD63F3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1 (No decision points)</w:t>
      </w:r>
    </w:p>
    <w:p w14:paraId="4F43FAF8">
      <w:pPr>
        <w:rPr>
          <w:b/>
          <w:bCs/>
          <w:color w:val="000000" w:themeColor="text1"/>
          <w:sz w:val="26"/>
          <w:szCs w:val="26"/>
          <w14:textFill>
            <w14:solidFill>
              <w14:schemeClr w14:val="tx1"/>
            </w14:solidFill>
          </w14:textFill>
        </w:rPr>
      </w:pPr>
    </w:p>
    <w:p w14:paraId="7DFFDB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2. Order::readOne() - Retrieve order details</w:t>
      </w:r>
    </w:p>
    <w:p w14:paraId="5B9F3968">
      <w:pPr>
        <w:rPr>
          <w:b/>
          <w:bCs/>
          <w:color w:val="000000" w:themeColor="text1"/>
          <w:sz w:val="26"/>
          <w:szCs w:val="26"/>
          <w14:textFill>
            <w14:solidFill>
              <w14:schemeClr w14:val="tx1"/>
            </w14:solidFill>
          </w14:textFill>
        </w:rPr>
      </w:pPr>
    </w:p>
    <w:p w14:paraId="066A3C0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models/Order.php</w:t>
      </w:r>
    </w:p>
    <w:p w14:paraId="348C9116">
      <w:pPr>
        <w:rPr>
          <w:b/>
          <w:bCs/>
          <w:color w:val="000000" w:themeColor="text1"/>
          <w:sz w:val="26"/>
          <w:szCs w:val="26"/>
          <w14:textFill>
            <w14:solidFill>
              <w14:schemeClr w14:val="tx1"/>
            </w14:solidFill>
          </w14:textFill>
        </w:rPr>
      </w:pPr>
    </w:p>
    <w:p w14:paraId="0FA6BE9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0AEAE9F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readOne($id) {</w:t>
      </w:r>
    </w:p>
    <w:p w14:paraId="711EA8A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Query to read single order with artwork and user data</w:t>
      </w:r>
    </w:p>
    <w:p w14:paraId="40382B0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"SELECT o.id, o.user_id, o.artwork_id, o.price, o.payment_method, o.status, o.created_at,</w:t>
      </w:r>
    </w:p>
    <w:p w14:paraId="45D6FC1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a.title as artwork_title, a.image_path, a.artist_id,</w:t>
      </w:r>
    </w:p>
    <w:p w14:paraId="6392BF3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u.username as buyer_name,</w:t>
      </w:r>
    </w:p>
    <w:p w14:paraId="0FBDD92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u2.username as artist_name</w:t>
      </w:r>
    </w:p>
    <w:p w14:paraId="013F730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FROM " . $this-&gt;table_name . " o</w:t>
      </w:r>
    </w:p>
    <w:p w14:paraId="7A2D65B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artwork a ON o.artwork_id = a.id</w:t>
      </w:r>
    </w:p>
    <w:p w14:paraId="3AA39C2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user u ON o.user_id = u.id</w:t>
      </w:r>
    </w:p>
    <w:p w14:paraId="31A99F6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user u2 ON a.artist_id = u2.id</w:t>
      </w:r>
    </w:p>
    <w:p w14:paraId="53548D6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o.id = :id";</w:t>
      </w:r>
    </w:p>
    <w:p w14:paraId="6DC18C9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53B9DC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Prepare the query</w:t>
      </w:r>
    </w:p>
    <w:p w14:paraId="4B21A19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644192D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2AC4D8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ID value</w:t>
      </w:r>
    </w:p>
    <w:p w14:paraId="6726153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$stmt-&gt;bindParam(":id", $id);</w:t>
      </w:r>
    </w:p>
    <w:p w14:paraId="3B07F60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B75723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Execute query</w:t>
      </w:r>
    </w:p>
    <w:p w14:paraId="23AB400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$stmt-&gt;execute();</w:t>
      </w:r>
    </w:p>
    <w:p w14:paraId="7BC4588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68458C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Fetch row</w:t>
      </w:r>
    </w:p>
    <w:p w14:paraId="0E4DC2C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$row = $stmt-&gt;fetch(PDO::FETCH_ASSOC);</w:t>
      </w:r>
    </w:p>
    <w:p w14:paraId="5835030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4C24E7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if($row) {</w:t>
      </w:r>
    </w:p>
    <w:p w14:paraId="2D489E5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Set values to object properties</w:t>
      </w:r>
    </w:p>
    <w:p w14:paraId="55EF668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$this-&gt;id = $row['id'];</w:t>
      </w:r>
    </w:p>
    <w:p w14:paraId="5C3CB9E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$this-&gt;user_id = $row['user_id'];</w:t>
      </w:r>
    </w:p>
    <w:p w14:paraId="20B4DEF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$this-&gt;artwork_id = $row['artwork_id'];</w:t>
      </w:r>
    </w:p>
    <w:p w14:paraId="55DA49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$this-&gt;price = $row['price'];</w:t>
      </w:r>
    </w:p>
    <w:p w14:paraId="32428DF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$this-&gt;payment_method = $row['payment_method'];</w:t>
      </w:r>
    </w:p>
    <w:p w14:paraId="3E4C133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$this-&gt;status = $row['status'];</w:t>
      </w:r>
    </w:p>
    <w:p w14:paraId="078B105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$this-&gt;created_at = $row['created_at'];</w:t>
      </w:r>
    </w:p>
    <w:p w14:paraId="7CFD77E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2EE6EA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$row;</w:t>
      </w:r>
    </w:p>
    <w:p w14:paraId="3018C9E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20566D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4476FD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false;</w:t>
      </w:r>
    </w:p>
    <w:p w14:paraId="23998EB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55053B5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44C1E37A">
      <w:pPr>
        <w:rPr>
          <w:b/>
          <w:bCs/>
          <w:color w:val="000000" w:themeColor="text1"/>
          <w:sz w:val="26"/>
          <w:szCs w:val="26"/>
          <w14:textFill>
            <w14:solidFill>
              <w14:schemeClr w14:val="tx1"/>
            </w14:solidFill>
          </w14:textFill>
        </w:rPr>
      </w:pPr>
    </w:p>
    <w:p w14:paraId="5D40909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33</w:t>
      </w:r>
    </w:p>
    <w:p w14:paraId="10F8DA5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2 (1 + 1 decision point: if($row))</w:t>
      </w:r>
    </w:p>
    <w:p w14:paraId="35DBEB88">
      <w:pPr>
        <w:rPr>
          <w:b/>
          <w:bCs/>
          <w:color w:val="000000" w:themeColor="text1"/>
          <w:sz w:val="26"/>
          <w:szCs w:val="26"/>
          <w14:textFill>
            <w14:solidFill>
              <w14:schemeClr w14:val="tx1"/>
            </w14:solidFill>
          </w14:textFill>
        </w:rPr>
      </w:pPr>
    </w:p>
    <w:p w14:paraId="50E78A4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3. User::login() - User authentication</w:t>
      </w:r>
    </w:p>
    <w:p w14:paraId="5DB0F01A">
      <w:pPr>
        <w:rPr>
          <w:b/>
          <w:bCs/>
          <w:color w:val="000000" w:themeColor="text1"/>
          <w:sz w:val="26"/>
          <w:szCs w:val="26"/>
          <w14:textFill>
            <w14:solidFill>
              <w14:schemeClr w14:val="tx1"/>
            </w14:solidFill>
          </w14:textFill>
        </w:rPr>
      </w:pPr>
    </w:p>
    <w:p w14:paraId="67F810A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models/User.php (approximate implementation based on system behavior)</w:t>
      </w:r>
    </w:p>
    <w:p w14:paraId="32A2BBA4">
      <w:pPr>
        <w:rPr>
          <w:b/>
          <w:bCs/>
          <w:color w:val="000000" w:themeColor="text1"/>
          <w:sz w:val="26"/>
          <w:szCs w:val="26"/>
          <w14:textFill>
            <w14:solidFill>
              <w14:schemeClr w14:val="tx1"/>
            </w14:solidFill>
          </w14:textFill>
        </w:rPr>
      </w:pPr>
    </w:p>
    <w:p w14:paraId="2805638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71C85A4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login($username, $password) {</w:t>
      </w:r>
    </w:p>
    <w:p w14:paraId="2E3B67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Query to check if username exists</w:t>
      </w:r>
    </w:p>
    <w:p w14:paraId="37FE64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"SELECT id, username, email, password, user_type, is_banned, profile_picture </w:t>
      </w:r>
    </w:p>
    <w:p w14:paraId="3573BB1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FROM " . $this-&gt;table_name . " </w:t>
      </w:r>
    </w:p>
    <w:p w14:paraId="33DDEC2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username = :username OR email = :email";</w:t>
      </w:r>
    </w:p>
    <w:p w14:paraId="63BA4D5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D36F2E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Prepare the query</w:t>
      </w:r>
    </w:p>
    <w:p w14:paraId="4010728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5205DE3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62B8B0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values</w:t>
      </w:r>
    </w:p>
    <w:p w14:paraId="0F8230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$stmt-&gt;bindParam(":username", $username);</w:t>
      </w:r>
    </w:p>
    <w:p w14:paraId="1094934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$stmt-&gt;bindParam(":email", $username); // Allow login with email as well</w:t>
      </w:r>
    </w:p>
    <w:p w14:paraId="2EE31C1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9B90CD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Execute query</w:t>
      </w:r>
    </w:p>
    <w:p w14:paraId="2B2DC12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$stmt-&gt;execute();</w:t>
      </w:r>
    </w:p>
    <w:p w14:paraId="155818D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FBCB20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Get row count</w:t>
      </w:r>
    </w:p>
    <w:p w14:paraId="3505FDC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$count = $stmt-&gt;rowCount();</w:t>
      </w:r>
    </w:p>
    <w:p w14:paraId="41E46E8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370878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if($count &gt; 0) {</w:t>
      </w:r>
    </w:p>
    <w:p w14:paraId="3F0C547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Get user data</w:t>
      </w:r>
    </w:p>
    <w:p w14:paraId="5711D80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$row = $stmt-&gt;fetch(PDO::FETCH_ASSOC);</w:t>
      </w:r>
    </w:p>
    <w:p w14:paraId="629AAE6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322C33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Check if user is banned</w:t>
      </w:r>
    </w:p>
    <w:p w14:paraId="47A9297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if($row['is_banned']) {</w:t>
      </w:r>
    </w:p>
    <w:p w14:paraId="3FA7C0E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"Your account has been banned. Please contact administration.");</w:t>
      </w:r>
    </w:p>
    <w:p w14:paraId="21A0F4A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6D6791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CF1548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Verify password</w:t>
      </w:r>
    </w:p>
    <w:p w14:paraId="3145B19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if(password_verify($password, $row['password'])) {</w:t>
      </w:r>
    </w:p>
    <w:p w14:paraId="59B9C35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Create session</w:t>
      </w:r>
    </w:p>
    <w:p w14:paraId="4686EA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w:t>
      </w:r>
    </w:p>
    <w:p w14:paraId="40E85F9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"success" =&gt; true,</w:t>
      </w:r>
    </w:p>
    <w:p w14:paraId="2DA7817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"id" =&gt; $row['id'],</w:t>
      </w:r>
    </w:p>
    <w:p w14:paraId="0E1E7DC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"username" =&gt; $row['username'],</w:t>
      </w:r>
    </w:p>
    <w:p w14:paraId="42CB58E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"email" =&gt; $row['email'],</w:t>
      </w:r>
    </w:p>
    <w:p w14:paraId="0E1ECFE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"user_type" =&gt; $row['user_type'],</w:t>
      </w:r>
    </w:p>
    <w:p w14:paraId="4F1A313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"profile_picture" =&gt; $row['profile_picture']</w:t>
      </w:r>
    </w:p>
    <w:p w14:paraId="3ADF37E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070EE8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else {</w:t>
      </w:r>
    </w:p>
    <w:p w14:paraId="277BF88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"Invalid password.");</w:t>
      </w:r>
    </w:p>
    <w:p w14:paraId="59F9349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862985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else {</w:t>
      </w:r>
    </w:p>
    <w:p w14:paraId="097BDA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"Username or email not found.");</w:t>
      </w:r>
    </w:p>
    <w:p w14:paraId="6F806C0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CBDDC5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0ABB5A5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50866A51">
      <w:pPr>
        <w:rPr>
          <w:b/>
          <w:bCs/>
          <w:color w:val="000000" w:themeColor="text1"/>
          <w:sz w:val="26"/>
          <w:szCs w:val="26"/>
          <w14:textFill>
            <w14:solidFill>
              <w14:schemeClr w14:val="tx1"/>
            </w14:solidFill>
          </w14:textFill>
        </w:rPr>
      </w:pPr>
    </w:p>
    <w:p w14:paraId="4FA978A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37</w:t>
      </w:r>
    </w:p>
    <w:p w14:paraId="338730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4 (1 + 3 decision points: if($count &gt; 0), if($row['is_banned']), if(password_verify))</w:t>
      </w:r>
    </w:p>
    <w:p w14:paraId="646646E2">
      <w:pPr>
        <w:rPr>
          <w:b/>
          <w:bCs/>
          <w:color w:val="000000" w:themeColor="text1"/>
          <w:sz w:val="26"/>
          <w:szCs w:val="26"/>
          <w14:textFill>
            <w14:solidFill>
              <w14:schemeClr w14:val="tx1"/>
            </w14:solidFill>
          </w14:textFill>
        </w:rPr>
      </w:pPr>
    </w:p>
    <w:p w14:paraId="42BA461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4. Artwork::search() - Search artworks</w:t>
      </w:r>
    </w:p>
    <w:p w14:paraId="7F1F88BD">
      <w:pPr>
        <w:rPr>
          <w:b/>
          <w:bCs/>
          <w:color w:val="000000" w:themeColor="text1"/>
          <w:sz w:val="26"/>
          <w:szCs w:val="26"/>
          <w14:textFill>
            <w14:solidFill>
              <w14:schemeClr w14:val="tx1"/>
            </w14:solidFill>
          </w14:textFill>
        </w:rPr>
      </w:pPr>
    </w:p>
    <w:p w14:paraId="77CDB7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models/Artwork.php (approximate implementation)</w:t>
      </w:r>
    </w:p>
    <w:p w14:paraId="29F9A872">
      <w:pPr>
        <w:rPr>
          <w:b/>
          <w:bCs/>
          <w:color w:val="000000" w:themeColor="text1"/>
          <w:sz w:val="26"/>
          <w:szCs w:val="26"/>
          <w14:textFill>
            <w14:solidFill>
              <w14:schemeClr w14:val="tx1"/>
            </w14:solidFill>
          </w14:textFill>
        </w:rPr>
      </w:pPr>
    </w:p>
    <w:p w14:paraId="69BFE89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0249E3A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search($search_term, $page = 1, $limit = 10, $category = null, $min_price = null, $max_price = null) {</w:t>
      </w:r>
    </w:p>
    <w:p w14:paraId="67AE99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Calculate the offset</w:t>
      </w:r>
    </w:p>
    <w:p w14:paraId="303D702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$offset = ($page - 1) * $limit;</w:t>
      </w:r>
    </w:p>
    <w:p w14:paraId="4003847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1FCD6D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Base query</w:t>
      </w:r>
    </w:p>
    <w:p w14:paraId="3BC9DBC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"SELECT a.*, u.username as artist_name </w:t>
      </w:r>
    </w:p>
    <w:p w14:paraId="4A004E0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FROM " . $this-&gt;table_name . " a</w:t>
      </w:r>
    </w:p>
    <w:p w14:paraId="08BF723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user u ON a.artist_id = u.id</w:t>
      </w:r>
    </w:p>
    <w:p w14:paraId="338D568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(a.title LIKE :search OR a.description LIKE :search OR u.username LIKE :search)";</w:t>
      </w:r>
    </w:p>
    <w:p w14:paraId="503CB1B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37A6F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Add category filter if provided</w:t>
      </w:r>
    </w:p>
    <w:p w14:paraId="4B25BF8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if($category) {</w:t>
      </w:r>
    </w:p>
    <w:p w14:paraId="023085D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AND a.category = :category";</w:t>
      </w:r>
    </w:p>
    <w:p w14:paraId="1A8C4C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35F7C7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1374B1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Add price range filters if provided</w:t>
      </w:r>
    </w:p>
    <w:p w14:paraId="51483AA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if($min_price !== null) {</w:t>
      </w:r>
    </w:p>
    <w:p w14:paraId="5AFEB9D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AND a.price &gt;= :min_price";</w:t>
      </w:r>
    </w:p>
    <w:p w14:paraId="792D18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218399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666AEE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if($max_price !== null) {</w:t>
      </w:r>
    </w:p>
    <w:p w14:paraId="2C5175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AND a.price &lt;= :max_price";</w:t>
      </w:r>
    </w:p>
    <w:p w14:paraId="4C1EC3F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351326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D065D9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Complete the query with ordering and limit</w:t>
      </w:r>
    </w:p>
    <w:p w14:paraId="28409BE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ORDER BY a.created_at DESC LIMIT :limit OFFSET :offset";</w:t>
      </w:r>
    </w:p>
    <w:p w14:paraId="51AAD6E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202FC7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Prepare statement</w:t>
      </w:r>
    </w:p>
    <w:p w14:paraId="679B281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465D8DD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E172D4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search term with wildcard</w:t>
      </w:r>
    </w:p>
    <w:p w14:paraId="2A30AAC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$search_term = "%{$search_term}%";</w:t>
      </w:r>
    </w:p>
    <w:p w14:paraId="2815422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$stmt-&gt;bindParam(":search", $search_term);</w:t>
      </w:r>
    </w:p>
    <w:p w14:paraId="5298B2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6F2B62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other parameters if needed</w:t>
      </w:r>
    </w:p>
    <w:p w14:paraId="684290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if($category) {</w:t>
      </w:r>
    </w:p>
    <w:p w14:paraId="5C9EBCB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$stmt-&gt;bindParam(":category", $category);</w:t>
      </w:r>
    </w:p>
    <w:p w14:paraId="50BA83B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E5B9EA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BE3509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if($min_price !== null) {</w:t>
      </w:r>
    </w:p>
    <w:p w14:paraId="1A970F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$stmt-&gt;bindParam(":min_price", $min_price);</w:t>
      </w:r>
    </w:p>
    <w:p w14:paraId="3040B4B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D60AC2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0B9942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if($max_price !== null) {</w:t>
      </w:r>
    </w:p>
    <w:p w14:paraId="2A74C42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$stmt-&gt;bindParam(":max_price", $max_price);</w:t>
      </w:r>
    </w:p>
    <w:p w14:paraId="5C94EF6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8B1B60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4A0584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limit and offset</w:t>
      </w:r>
    </w:p>
    <w:p w14:paraId="06673E5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$stmt-&gt;bindParam(":limit", $limit, PDO::PARAM_INT);</w:t>
      </w:r>
    </w:p>
    <w:p w14:paraId="41CF38F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$stmt-&gt;bindParam(":offset", $offset, PDO::PARAM_INT);</w:t>
      </w:r>
    </w:p>
    <w:p w14:paraId="45C93F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49FE21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Execute query</w:t>
      </w:r>
    </w:p>
    <w:p w14:paraId="14B2A7A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$stmt-&gt;execute();</w:t>
      </w:r>
    </w:p>
    <w:p w14:paraId="24D5F3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ED9331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$stmt;</w:t>
      </w:r>
    </w:p>
    <w:p w14:paraId="2D89507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07DFF88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64D7DED">
      <w:pPr>
        <w:rPr>
          <w:b/>
          <w:bCs/>
          <w:color w:val="000000" w:themeColor="text1"/>
          <w:sz w:val="26"/>
          <w:szCs w:val="26"/>
          <w14:textFill>
            <w14:solidFill>
              <w14:schemeClr w14:val="tx1"/>
            </w14:solidFill>
          </w14:textFill>
        </w:rPr>
      </w:pPr>
    </w:p>
    <w:p w14:paraId="55E4B9C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47</w:t>
      </w:r>
    </w:p>
    <w:p w14:paraId="42B6CD9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4 (1 + 3 decision points: if($category), if($min_price !== null), if($max_price !== null))</w:t>
      </w:r>
    </w:p>
    <w:p w14:paraId="79FB228D">
      <w:pPr>
        <w:rPr>
          <w:b/>
          <w:bCs/>
          <w:color w:val="000000" w:themeColor="text1"/>
          <w:sz w:val="26"/>
          <w:szCs w:val="26"/>
          <w14:textFill>
            <w14:solidFill>
              <w14:schemeClr w14:val="tx1"/>
            </w14:solidFill>
          </w14:textFill>
        </w:rPr>
      </w:pPr>
    </w:p>
    <w:p w14:paraId="32697A9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5. Admin::updateSetting() - Update system settings</w:t>
      </w:r>
    </w:p>
    <w:p w14:paraId="139137B2">
      <w:pPr>
        <w:rPr>
          <w:b/>
          <w:bCs/>
          <w:color w:val="000000" w:themeColor="text1"/>
          <w:sz w:val="26"/>
          <w:szCs w:val="26"/>
          <w14:textFill>
            <w14:solidFill>
              <w14:schemeClr w14:val="tx1"/>
            </w14:solidFill>
          </w14:textFill>
        </w:rPr>
      </w:pPr>
    </w:p>
    <w:p w14:paraId="451261A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6D395A7F">
      <w:pPr>
        <w:rPr>
          <w:b/>
          <w:bCs/>
          <w:color w:val="000000" w:themeColor="text1"/>
          <w:sz w:val="26"/>
          <w:szCs w:val="26"/>
          <w14:textFill>
            <w14:solidFill>
              <w14:schemeClr w14:val="tx1"/>
            </w14:solidFill>
          </w14:textFill>
        </w:rPr>
      </w:pPr>
    </w:p>
    <w:p w14:paraId="4C51ACA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745864F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updateSetting($setting_name, $setting_value) {</w:t>
      </w:r>
    </w:p>
    <w:p w14:paraId="7E2564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Check if setting exists</w:t>
      </w:r>
    </w:p>
    <w:p w14:paraId="7B81825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$check_query = "SELECT * FROM system_settings WHERE setting_name = :name";</w:t>
      </w:r>
    </w:p>
    <w:p w14:paraId="32723C0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$check_stmt = $this-&gt;conn-&gt;prepare($check_query);</w:t>
      </w:r>
    </w:p>
    <w:p w14:paraId="63753B6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$check_stmt-&gt;bindParam(':name', $setting_name);</w:t>
      </w:r>
    </w:p>
    <w:p w14:paraId="237478A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$check_stmt-&gt;execute();</w:t>
      </w:r>
    </w:p>
    <w:p w14:paraId="46451B7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43AC5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 ($check_stmt-&gt;rowCount() &gt; 0) {</w:t>
      </w:r>
    </w:p>
    <w:p w14:paraId="3DB868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Update existing setting</w:t>
      </w:r>
    </w:p>
    <w:p w14:paraId="66970A4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"UPDATE system_settings </w:t>
      </w:r>
    </w:p>
    <w:p w14:paraId="4B731E8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SET setting_value = :value, updated_at = NOW() </w:t>
      </w:r>
    </w:p>
    <w:p w14:paraId="1A67638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setting_name = :name";</w:t>
      </w:r>
    </w:p>
    <w:p w14:paraId="0B632D1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else {</w:t>
      </w:r>
    </w:p>
    <w:p w14:paraId="76C63B9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Insert new setting</w:t>
      </w:r>
    </w:p>
    <w:p w14:paraId="2DE85D4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"INSERT INTO system_settings </w:t>
      </w:r>
    </w:p>
    <w:p w14:paraId="464F55C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(setting_name, setting_value) </w:t>
      </w:r>
    </w:p>
    <w:p w14:paraId="6C9A2C6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VALUES (:name, :value)";</w:t>
      </w:r>
    </w:p>
    <w:p w14:paraId="71A629F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EA575C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CA4F76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5FB565D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$stmt-&gt;bindParam(':name', $setting_name);</w:t>
      </w:r>
    </w:p>
    <w:p w14:paraId="4D10E78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$stmt-&gt;bindParam(':value', $setting_value);</w:t>
      </w:r>
    </w:p>
    <w:p w14:paraId="1C8E50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AB2218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$stmt-&gt;execute();</w:t>
      </w:r>
    </w:p>
    <w:p w14:paraId="3EBCFD4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734D60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7A75B162">
      <w:pPr>
        <w:rPr>
          <w:b/>
          <w:bCs/>
          <w:color w:val="000000" w:themeColor="text1"/>
          <w:sz w:val="26"/>
          <w:szCs w:val="26"/>
          <w14:textFill>
            <w14:solidFill>
              <w14:schemeClr w14:val="tx1"/>
            </w14:solidFill>
          </w14:textFill>
        </w:rPr>
      </w:pPr>
    </w:p>
    <w:p w14:paraId="1022FD6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22</w:t>
      </w:r>
    </w:p>
    <w:p w14:paraId="29603B8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2 (1 + 1 decision point: if ($check_stmt-&gt;rowCount() &gt; 0))</w:t>
      </w:r>
    </w:p>
    <w:p w14:paraId="6BD94F9C">
      <w:pPr>
        <w:rPr>
          <w:b/>
          <w:bCs/>
          <w:color w:val="000000" w:themeColor="text1"/>
          <w:sz w:val="26"/>
          <w:szCs w:val="26"/>
          <w14:textFill>
            <w14:solidFill>
              <w14:schemeClr w14:val="tx1"/>
            </w14:solidFill>
          </w14:textFill>
        </w:rPr>
      </w:pPr>
    </w:p>
    <w:p w14:paraId="0AD0072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Summary of Complexity Analysis</w:t>
      </w:r>
    </w:p>
    <w:p w14:paraId="69AEA01B">
      <w:pPr>
        <w:rPr>
          <w:b/>
          <w:bCs/>
          <w:color w:val="000000" w:themeColor="text1"/>
          <w:sz w:val="26"/>
          <w:szCs w:val="26"/>
          <w14:textFill>
            <w14:solidFill>
              <w14:schemeClr w14:val="tx1"/>
            </w14:solidFill>
          </w14:textFill>
        </w:rPr>
      </w:pPr>
    </w:p>
    <w:p w14:paraId="6B41163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Function                | LOC | CCM | Complexity Rating |</w:t>
      </w:r>
    </w:p>
    <w:p w14:paraId="3AFDC66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4B0F41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Admin::logActivity()    | 13  | 1   | Low               |</w:t>
      </w:r>
    </w:p>
    <w:p w14:paraId="0392248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Order::readOne()        | 33  | 2   | Low               |</w:t>
      </w:r>
    </w:p>
    <w:p w14:paraId="18900B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User::login()           | 37  | 4   | Moderate          |</w:t>
      </w:r>
    </w:p>
    <w:p w14:paraId="691C2A3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Artwork::search()       | 47  | 4   | Moderate          |</w:t>
      </w:r>
    </w:p>
    <w:p w14:paraId="788C2EF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Admin::updateSetting()  | 22  | 2   | Low               |</w:t>
      </w:r>
    </w:p>
    <w:p w14:paraId="34F268F0">
      <w:pPr>
        <w:rPr>
          <w:b/>
          <w:bCs/>
          <w:color w:val="000000" w:themeColor="text1"/>
          <w:sz w:val="26"/>
          <w:szCs w:val="26"/>
          <w14:textFill>
            <w14:solidFill>
              <w14:schemeClr w14:val="tx1"/>
            </w14:solidFill>
          </w14:textFill>
        </w:rPr>
      </w:pPr>
    </w:p>
    <w:p w14:paraId="52B0837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Observations</w:t>
      </w:r>
    </w:p>
    <w:p w14:paraId="58AF9876">
      <w:pPr>
        <w:rPr>
          <w:b/>
          <w:bCs/>
          <w:color w:val="000000" w:themeColor="text1"/>
          <w:sz w:val="26"/>
          <w:szCs w:val="26"/>
          <w14:textFill>
            <w14:solidFill>
              <w14:schemeClr w14:val="tx1"/>
            </w14:solidFill>
          </w14:textFill>
        </w:rPr>
      </w:pPr>
    </w:p>
    <w:p w14:paraId="6378BDD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The system's main functions generally maintain moderate to low cyclomatic complexity, which is a positive indicator for maintainability and testability.</w:t>
      </w:r>
    </w:p>
    <w:p w14:paraId="2A187657">
      <w:pPr>
        <w:rPr>
          <w:b/>
          <w:bCs/>
          <w:color w:val="000000" w:themeColor="text1"/>
          <w:sz w:val="26"/>
          <w:szCs w:val="26"/>
          <w14:textFill>
            <w14:solidFill>
              <w14:schemeClr w14:val="tx1"/>
            </w14:solidFill>
          </w14:textFill>
        </w:rPr>
      </w:pPr>
    </w:p>
    <w:p w14:paraId="0780C42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The Artwork::search() function has the highest LOC count but a moderate CCM, indicating that its length comes from comprehensive implementation rather than complex conditional logic.</w:t>
      </w:r>
    </w:p>
    <w:p w14:paraId="71F17F6D">
      <w:pPr>
        <w:rPr>
          <w:b/>
          <w:bCs/>
          <w:color w:val="000000" w:themeColor="text1"/>
          <w:sz w:val="26"/>
          <w:szCs w:val="26"/>
          <w14:textFill>
            <w14:solidFill>
              <w14:schemeClr w14:val="tx1"/>
            </w14:solidFill>
          </w14:textFill>
        </w:rPr>
      </w:pPr>
    </w:p>
    <w:p w14:paraId="58B27D7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The User::login() function has a relatively high CCM compared to its size, reflecting the multiple validation steps necessary for secure authentication.</w:t>
      </w:r>
    </w:p>
    <w:p w14:paraId="52835A33">
      <w:pPr>
        <w:rPr>
          <w:b/>
          <w:bCs/>
          <w:color w:val="000000" w:themeColor="text1"/>
          <w:sz w:val="26"/>
          <w:szCs w:val="26"/>
          <w14:textFill>
            <w14:solidFill>
              <w14:schemeClr w14:val="tx1"/>
            </w14:solidFill>
          </w14:textFill>
        </w:rPr>
      </w:pPr>
    </w:p>
    <w:p w14:paraId="142843E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Most functions have a CCM below 5, which is generally considered good practice for maintainable code.</w:t>
      </w:r>
    </w:p>
    <w:p w14:paraId="67C29610">
      <w:pPr>
        <w:rPr>
          <w:b/>
          <w:bCs/>
          <w:color w:val="000000" w:themeColor="text1"/>
          <w:sz w:val="26"/>
          <w:szCs w:val="26"/>
          <w14:textFill>
            <w14:solidFill>
              <w14:schemeClr w14:val="tx1"/>
            </w14:solidFill>
          </w14:textFill>
        </w:rPr>
      </w:pPr>
    </w:p>
    <w:p w14:paraId="53BDB2A9">
      <w:pPr>
        <w:pStyle w:val="138"/>
        <w:numPr>
          <w:ilvl w:val="0"/>
          <w:numId w:val="11"/>
        </w:num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The average CCM across the analyzed functions is 2.6, which indicates good overall maintainability of the codebase.</w:t>
      </w:r>
    </w:p>
    <w:p w14:paraId="691B232D">
      <w:pPr>
        <w:rPr>
          <w:b/>
          <w:bCs/>
          <w:color w:val="000000" w:themeColor="text1"/>
          <w:sz w:val="26"/>
          <w:szCs w:val="26"/>
          <w14:textFill>
            <w14:solidFill>
              <w14:schemeClr w14:val="tx1"/>
            </w14:solidFill>
          </w14:textFill>
        </w:rPr>
      </w:pPr>
    </w:p>
    <w:p w14:paraId="03D62502">
      <w:pPr>
        <w:rPr>
          <w:b/>
          <w:bCs/>
          <w:color w:val="000000" w:themeColor="text1"/>
          <w:sz w:val="26"/>
          <w:szCs w:val="26"/>
          <w14:textFill>
            <w14:solidFill>
              <w14:schemeClr w14:val="tx1"/>
            </w14:solidFill>
          </w14:textFill>
        </w:rPr>
      </w:pPr>
    </w:p>
    <w:p w14:paraId="1351A45D">
      <w:pPr>
        <w:rPr>
          <w:b/>
          <w:bCs/>
          <w:color w:val="000000" w:themeColor="text1"/>
          <w:sz w:val="26"/>
          <w:szCs w:val="26"/>
          <w14:textFill>
            <w14:solidFill>
              <w14:schemeClr w14:val="tx1"/>
            </w14:solidFill>
          </w14:textFill>
        </w:rPr>
      </w:pPr>
    </w:p>
    <w:p w14:paraId="37C7589F">
      <w:pPr>
        <w:rPr>
          <w:b/>
          <w:bCs/>
          <w:color w:val="000000" w:themeColor="text1"/>
          <w:sz w:val="26"/>
          <w:szCs w:val="26"/>
          <w14:textFill>
            <w14:solidFill>
              <w14:schemeClr w14:val="tx1"/>
            </w14:solidFill>
          </w14:textFill>
        </w:rPr>
      </w:pPr>
    </w:p>
    <w:p w14:paraId="07284790">
      <w:pPr>
        <w:rPr>
          <w:b/>
          <w:bCs/>
          <w:color w:val="000000" w:themeColor="text1"/>
          <w:sz w:val="26"/>
          <w:szCs w:val="26"/>
          <w14:textFill>
            <w14:solidFill>
              <w14:schemeClr w14:val="tx1"/>
            </w14:solidFill>
          </w14:textFill>
        </w:rPr>
      </w:pPr>
    </w:p>
    <w:p w14:paraId="618F9CE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14) For the classes in your system, calculate all the following OO Complexity Metrics</w:t>
      </w:r>
    </w:p>
    <w:p w14:paraId="603471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a) WMC (Weighted Methods per Class):</w:t>
      </w:r>
    </w:p>
    <w:p w14:paraId="323B474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WMC (Weighted Methods per Class) Analysis</w:t>
      </w:r>
    </w:p>
    <w:p w14:paraId="272AF15F">
      <w:pPr>
        <w:rPr>
          <w:b/>
          <w:bCs/>
          <w:color w:val="000000" w:themeColor="text1"/>
          <w:sz w:val="26"/>
          <w:szCs w:val="26"/>
          <w14:textFill>
            <w14:solidFill>
              <w14:schemeClr w14:val="tx1"/>
            </w14:solidFill>
          </w14:textFill>
        </w:rPr>
      </w:pPr>
    </w:p>
    <w:p w14:paraId="357A9D4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Methodology</w:t>
      </w:r>
    </w:p>
    <w:p w14:paraId="3BF0AFD8">
      <w:pPr>
        <w:rPr>
          <w:b/>
          <w:bCs/>
          <w:color w:val="000000" w:themeColor="text1"/>
          <w:sz w:val="26"/>
          <w:szCs w:val="26"/>
          <w14:textFill>
            <w14:solidFill>
              <w14:schemeClr w14:val="tx1"/>
            </w14:solidFill>
          </w14:textFill>
        </w:rPr>
      </w:pPr>
    </w:p>
    <w:p w14:paraId="1B96BF6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WMC is calculated by summing the complexity of all methods in a class. The complexity of each method can be measured using the Cyclomatic Complexity Metric (CCM).</w:t>
      </w:r>
    </w:p>
    <w:p w14:paraId="01395BF0">
      <w:pPr>
        <w:rPr>
          <w:b/>
          <w:bCs/>
          <w:color w:val="000000" w:themeColor="text1"/>
          <w:sz w:val="26"/>
          <w:szCs w:val="26"/>
          <w14:textFill>
            <w14:solidFill>
              <w14:schemeClr w14:val="tx1"/>
            </w14:solidFill>
          </w14:textFill>
        </w:rPr>
      </w:pPr>
    </w:p>
    <w:p w14:paraId="1088BC4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**Equation used**: WMC = ∑(CCM of each method in the class)</w:t>
      </w:r>
    </w:p>
    <w:p w14:paraId="68AC1BE7">
      <w:pPr>
        <w:rPr>
          <w:b/>
          <w:bCs/>
          <w:color w:val="000000" w:themeColor="text1"/>
          <w:sz w:val="26"/>
          <w:szCs w:val="26"/>
          <w14:textFill>
            <w14:solidFill>
              <w14:schemeClr w14:val="tx1"/>
            </w14:solidFill>
          </w14:textFill>
        </w:rPr>
      </w:pPr>
    </w:p>
    <w:p w14:paraId="2DB75B0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Where CCM for each method = 1 + (number of decision points in the method)</w:t>
      </w:r>
    </w:p>
    <w:p w14:paraId="6E2BDF20">
      <w:pPr>
        <w:rPr>
          <w:b/>
          <w:bCs/>
          <w:color w:val="000000" w:themeColor="text1"/>
          <w:sz w:val="26"/>
          <w:szCs w:val="26"/>
          <w14:textFill>
            <w14:solidFill>
              <w14:schemeClr w14:val="tx1"/>
            </w14:solidFill>
          </w14:textFill>
        </w:rPr>
      </w:pPr>
    </w:p>
    <w:p w14:paraId="241BC8A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Analysis of Key Classes</w:t>
      </w:r>
    </w:p>
    <w:p w14:paraId="58EEB75E">
      <w:pPr>
        <w:rPr>
          <w:b/>
          <w:bCs/>
          <w:color w:val="000000" w:themeColor="text1"/>
          <w:sz w:val="26"/>
          <w:szCs w:val="26"/>
          <w14:textFill>
            <w14:solidFill>
              <w14:schemeClr w14:val="tx1"/>
            </w14:solidFill>
          </w14:textFill>
        </w:rPr>
      </w:pPr>
    </w:p>
    <w:p w14:paraId="58FD6A2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1. User Class</w:t>
      </w:r>
    </w:p>
    <w:p w14:paraId="0CDE9F02">
      <w:pPr>
        <w:rPr>
          <w:b/>
          <w:bCs/>
          <w:color w:val="000000" w:themeColor="text1"/>
          <w:sz w:val="26"/>
          <w:szCs w:val="26"/>
          <w14:textFill>
            <w14:solidFill>
              <w14:schemeClr w14:val="tx1"/>
            </w14:solidFill>
          </w14:textFill>
        </w:rPr>
      </w:pPr>
    </w:p>
    <w:p w14:paraId="5386C9B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models/User.php</w:t>
      </w:r>
    </w:p>
    <w:p w14:paraId="74F5884F">
      <w:pPr>
        <w:rPr>
          <w:b/>
          <w:bCs/>
          <w:color w:val="000000" w:themeColor="text1"/>
          <w:sz w:val="26"/>
          <w:szCs w:val="26"/>
          <w14:textFill>
            <w14:solidFill>
              <w14:schemeClr w14:val="tx1"/>
            </w14:solidFill>
          </w14:textFill>
        </w:rPr>
      </w:pPr>
    </w:p>
    <w:p w14:paraId="0A7B313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                | CCM |</w:t>
      </w:r>
    </w:p>
    <w:p w14:paraId="331AED4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B0CC94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         | 1   |</w:t>
      </w:r>
    </w:p>
    <w:p w14:paraId="2491990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              | 1   |</w:t>
      </w:r>
    </w:p>
    <w:p w14:paraId="00A7A5C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             | 2   |</w:t>
      </w:r>
    </w:p>
    <w:p w14:paraId="3A8F00F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readAll()             | 1   |</w:t>
      </w:r>
    </w:p>
    <w:p w14:paraId="1B25808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              | 1   |</w:t>
      </w:r>
    </w:p>
    <w:p w14:paraId="08C10DE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              | 1   |</w:t>
      </w:r>
    </w:p>
    <w:p w14:paraId="713EC2E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login()               | 4   |</w:t>
      </w:r>
    </w:p>
    <w:p w14:paraId="0FC851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register()            | 3   |</w:t>
      </w:r>
    </w:p>
    <w:p w14:paraId="12F4AB7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updatePassword()      | 2   |</w:t>
      </w:r>
    </w:p>
    <w:p w14:paraId="4F63762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updateProfile()       | 2   |</w:t>
      </w:r>
    </w:p>
    <w:p w14:paraId="35B7D82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checkUsernameExists() | 2   |</w:t>
      </w:r>
    </w:p>
    <w:p w14:paraId="68EB6BC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checkEmailExists()    | 2   |</w:t>
      </w:r>
    </w:p>
    <w:p w14:paraId="2A9208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countAll()            | 1   |</w:t>
      </w:r>
    </w:p>
    <w:p w14:paraId="3F66CA0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search()              | 2   |</w:t>
      </w:r>
    </w:p>
    <w:p w14:paraId="65622AD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updateBanStatus()     | 1   |</w:t>
      </w:r>
    </w:p>
    <w:p w14:paraId="02116274">
      <w:pPr>
        <w:rPr>
          <w:b/>
          <w:bCs/>
          <w:color w:val="000000" w:themeColor="text1"/>
          <w:sz w:val="26"/>
          <w:szCs w:val="26"/>
          <w14:textFill>
            <w14:solidFill>
              <w14:schemeClr w14:val="tx1"/>
            </w14:solidFill>
          </w14:textFill>
        </w:rPr>
      </w:pPr>
    </w:p>
    <w:p w14:paraId="6FFABD6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**WMC for User Class**: 26</w:t>
      </w:r>
    </w:p>
    <w:p w14:paraId="0140FA48">
      <w:pPr>
        <w:rPr>
          <w:b/>
          <w:bCs/>
          <w:color w:val="000000" w:themeColor="text1"/>
          <w:sz w:val="26"/>
          <w:szCs w:val="26"/>
          <w14:textFill>
            <w14:solidFill>
              <w14:schemeClr w14:val="tx1"/>
            </w14:solidFill>
          </w14:textFill>
        </w:rPr>
      </w:pPr>
    </w:p>
    <w:p w14:paraId="34CE48E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2. Artwork Class</w:t>
      </w:r>
    </w:p>
    <w:p w14:paraId="68CF1729">
      <w:pPr>
        <w:rPr>
          <w:b/>
          <w:bCs/>
          <w:color w:val="000000" w:themeColor="text1"/>
          <w:sz w:val="26"/>
          <w:szCs w:val="26"/>
          <w14:textFill>
            <w14:solidFill>
              <w14:schemeClr w14:val="tx1"/>
            </w14:solidFill>
          </w14:textFill>
        </w:rPr>
      </w:pPr>
    </w:p>
    <w:p w14:paraId="6BB87E6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models/Artwork.php</w:t>
      </w:r>
    </w:p>
    <w:p w14:paraId="1FD663B4">
      <w:pPr>
        <w:rPr>
          <w:b/>
          <w:bCs/>
          <w:color w:val="000000" w:themeColor="text1"/>
          <w:sz w:val="26"/>
          <w:szCs w:val="26"/>
          <w14:textFill>
            <w14:solidFill>
              <w14:schemeClr w14:val="tx1"/>
            </w14:solidFill>
          </w14:textFill>
        </w:rPr>
      </w:pPr>
    </w:p>
    <w:p w14:paraId="7EBBB70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                   | CCM |</w:t>
      </w:r>
    </w:p>
    <w:p w14:paraId="026A2C3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E2F005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            | 1   |</w:t>
      </w:r>
    </w:p>
    <w:p w14:paraId="2C2CD29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                 | 1   |</w:t>
      </w:r>
    </w:p>
    <w:p w14:paraId="4E97B2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                | 2   |</w:t>
      </w:r>
    </w:p>
    <w:p w14:paraId="2C9BB24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readAll()                | 2   |</w:t>
      </w:r>
    </w:p>
    <w:p w14:paraId="6C133BA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readByArtist()           | 1   |</w:t>
      </w:r>
    </w:p>
    <w:p w14:paraId="38E3C0F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                 | 1   |</w:t>
      </w:r>
    </w:p>
    <w:p w14:paraId="146FB5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                 | 2   |</w:t>
      </w:r>
    </w:p>
    <w:p w14:paraId="1CA417C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search()                 | 4   |</w:t>
      </w:r>
    </w:p>
    <w:p w14:paraId="5E30E15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countAll()               | 2   |</w:t>
      </w:r>
    </w:p>
    <w:p w14:paraId="1442B63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countByArtist()          | 1   |</w:t>
      </w:r>
    </w:p>
    <w:p w14:paraId="5E54C7A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countSearchResults()     | 3   |</w:t>
      </w:r>
    </w:p>
    <w:p w14:paraId="757D091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updateFeatureStatus()    | 1   |</w:t>
      </w:r>
    </w:p>
    <w:p w14:paraId="58D1CD7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getFeaturedArtworks()    | 1   |</w:t>
      </w:r>
    </w:p>
    <w:p w14:paraId="03C4CEB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getRelatedArtworks()     | 2   |</w:t>
      </w:r>
    </w:p>
    <w:p w14:paraId="303AEC97">
      <w:pPr>
        <w:rPr>
          <w:b/>
          <w:bCs/>
          <w:color w:val="000000" w:themeColor="text1"/>
          <w:sz w:val="26"/>
          <w:szCs w:val="26"/>
          <w14:textFill>
            <w14:solidFill>
              <w14:schemeClr w14:val="tx1"/>
            </w14:solidFill>
          </w14:textFill>
        </w:rPr>
      </w:pPr>
    </w:p>
    <w:p w14:paraId="5F9339D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**WMC for Artwork Class**: 24</w:t>
      </w:r>
    </w:p>
    <w:p w14:paraId="2E1ED6E8">
      <w:pPr>
        <w:rPr>
          <w:b/>
          <w:bCs/>
          <w:color w:val="000000" w:themeColor="text1"/>
          <w:sz w:val="26"/>
          <w:szCs w:val="26"/>
          <w14:textFill>
            <w14:solidFill>
              <w14:schemeClr w14:val="tx1"/>
            </w14:solidFill>
          </w14:textFill>
        </w:rPr>
      </w:pPr>
    </w:p>
    <w:p w14:paraId="7027480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3. Admin Class</w:t>
      </w:r>
    </w:p>
    <w:p w14:paraId="2E038598">
      <w:pPr>
        <w:rPr>
          <w:b/>
          <w:bCs/>
          <w:color w:val="000000" w:themeColor="text1"/>
          <w:sz w:val="26"/>
          <w:szCs w:val="26"/>
          <w14:textFill>
            <w14:solidFill>
              <w14:schemeClr w14:val="tx1"/>
            </w14:solidFill>
          </w14:textFill>
        </w:rPr>
      </w:pPr>
    </w:p>
    <w:p w14:paraId="5828E9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3499099B">
      <w:pPr>
        <w:rPr>
          <w:b/>
          <w:bCs/>
          <w:color w:val="000000" w:themeColor="text1"/>
          <w:sz w:val="26"/>
          <w:szCs w:val="26"/>
          <w14:textFill>
            <w14:solidFill>
              <w14:schemeClr w14:val="tx1"/>
            </w14:solidFill>
          </w14:textFill>
        </w:rPr>
      </w:pPr>
    </w:p>
    <w:p w14:paraId="6E1259E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                     | CCM |</w:t>
      </w:r>
    </w:p>
    <w:p w14:paraId="510F972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5E27BC9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              | 1   |</w:t>
      </w:r>
    </w:p>
    <w:p w14:paraId="357BCB5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login()                    | 4   |</w:t>
      </w:r>
    </w:p>
    <w:p w14:paraId="6935CA6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checkAdminExists()         | 2   |</w:t>
      </w:r>
    </w:p>
    <w:p w14:paraId="4FA3024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logActivity()              | 1   |</w:t>
      </w:r>
    </w:p>
    <w:p w14:paraId="3B9A1E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getActivityLogs()          | 1   |</w:t>
      </w:r>
    </w:p>
    <w:p w14:paraId="2290F8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getUserReports()           | 2   |</w:t>
      </w:r>
    </w:p>
    <w:p w14:paraId="2EA3DF4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resolveReport()            | 2   |</w:t>
      </w:r>
    </w:p>
    <w:p w14:paraId="5FBA68F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countReports()             | 1   |</w:t>
      </w:r>
    </w:p>
    <w:p w14:paraId="0D5A677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getStatistics()            | 1   |</w:t>
      </w:r>
    </w:p>
    <w:p w14:paraId="6040D50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refreshStatistics()        | 1   |</w:t>
      </w:r>
    </w:p>
    <w:p w14:paraId="3238D38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updateSetting()            | 2   |</w:t>
      </w:r>
    </w:p>
    <w:p w14:paraId="4918543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getSetting()               | 2   |</w:t>
      </w:r>
    </w:p>
    <w:p w14:paraId="456377D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getAllSettings()           | 1   |</w:t>
      </w:r>
    </w:p>
    <w:p w14:paraId="13F9D70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isMasterAdmin()            | 2   |</w:t>
      </w:r>
    </w:p>
    <w:p w14:paraId="72BB633C">
      <w:pPr>
        <w:rPr>
          <w:b/>
          <w:bCs/>
          <w:color w:val="000000" w:themeColor="text1"/>
          <w:sz w:val="26"/>
          <w:szCs w:val="26"/>
          <w14:textFill>
            <w14:solidFill>
              <w14:schemeClr w14:val="tx1"/>
            </w14:solidFill>
          </w14:textFill>
        </w:rPr>
      </w:pPr>
    </w:p>
    <w:p w14:paraId="19DAF56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**WMC for Admin Class**: 23</w:t>
      </w:r>
    </w:p>
    <w:p w14:paraId="00043208">
      <w:pPr>
        <w:rPr>
          <w:b/>
          <w:bCs/>
          <w:color w:val="000000" w:themeColor="text1"/>
          <w:sz w:val="26"/>
          <w:szCs w:val="26"/>
          <w14:textFill>
            <w14:solidFill>
              <w14:schemeClr w14:val="tx1"/>
            </w14:solidFill>
          </w14:textFill>
        </w:rPr>
      </w:pPr>
    </w:p>
    <w:p w14:paraId="3BFFFB5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4. Order Class</w:t>
      </w:r>
    </w:p>
    <w:p w14:paraId="6659959D">
      <w:pPr>
        <w:rPr>
          <w:b/>
          <w:bCs/>
          <w:color w:val="000000" w:themeColor="text1"/>
          <w:sz w:val="26"/>
          <w:szCs w:val="26"/>
          <w14:textFill>
            <w14:solidFill>
              <w14:schemeClr w14:val="tx1"/>
            </w14:solidFill>
          </w14:textFill>
        </w:rPr>
      </w:pPr>
    </w:p>
    <w:p w14:paraId="15CD966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models/Order.php</w:t>
      </w:r>
    </w:p>
    <w:p w14:paraId="0B0FDC9D">
      <w:pPr>
        <w:rPr>
          <w:b/>
          <w:bCs/>
          <w:color w:val="000000" w:themeColor="text1"/>
          <w:sz w:val="26"/>
          <w:szCs w:val="26"/>
          <w14:textFill>
            <w14:solidFill>
              <w14:schemeClr w14:val="tx1"/>
            </w14:solidFill>
          </w14:textFill>
        </w:rPr>
      </w:pPr>
    </w:p>
    <w:p w14:paraId="7A8F3BC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                      | CCM |</w:t>
      </w:r>
    </w:p>
    <w:p w14:paraId="63F59C8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6082F9D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               | 1   |</w:t>
      </w:r>
    </w:p>
    <w:p w14:paraId="1BB70D7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                    | 1   |</w:t>
      </w:r>
    </w:p>
    <w:p w14:paraId="588D353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                   | 2   |</w:t>
      </w:r>
    </w:p>
    <w:p w14:paraId="3C3FAA1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readByUser()                | 1   |</w:t>
      </w:r>
    </w:p>
    <w:p w14:paraId="716E15A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readByArtist()              | 1   |</w:t>
      </w:r>
    </w:p>
    <w:p w14:paraId="27411F2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updateStatus()              | 1   |</w:t>
      </w:r>
    </w:p>
    <w:p w14:paraId="0853F3D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                    | 1   |</w:t>
      </w:r>
    </w:p>
    <w:p w14:paraId="17BEDB3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countByUser()               | 1   |</w:t>
      </w:r>
    </w:p>
    <w:p w14:paraId="0FEDCCB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countByArtist()             | 1   |</w:t>
      </w:r>
    </w:p>
    <w:p w14:paraId="30D25CB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getTotalRevenueForArtist()  | 1   |</w:t>
      </w:r>
    </w:p>
    <w:p w14:paraId="113CD8F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getRecentOrders()           | 1   |</w:t>
      </w:r>
    </w:p>
    <w:p w14:paraId="665B48F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isArtworkPurchased()        | 2   |</w:t>
      </w:r>
    </w:p>
    <w:p w14:paraId="570A8358">
      <w:pPr>
        <w:rPr>
          <w:b/>
          <w:bCs/>
          <w:color w:val="000000" w:themeColor="text1"/>
          <w:sz w:val="26"/>
          <w:szCs w:val="26"/>
          <w14:textFill>
            <w14:solidFill>
              <w14:schemeClr w14:val="tx1"/>
            </w14:solidFill>
          </w14:textFill>
        </w:rPr>
      </w:pPr>
    </w:p>
    <w:p w14:paraId="495DA47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**WMC for Order Class**: 14</w:t>
      </w:r>
    </w:p>
    <w:p w14:paraId="287BD089">
      <w:pPr>
        <w:rPr>
          <w:b/>
          <w:bCs/>
          <w:color w:val="000000" w:themeColor="text1"/>
          <w:sz w:val="26"/>
          <w:szCs w:val="26"/>
          <w14:textFill>
            <w14:solidFill>
              <w14:schemeClr w14:val="tx1"/>
            </w14:solidFill>
          </w14:textFill>
        </w:rPr>
      </w:pPr>
    </w:p>
    <w:p w14:paraId="30FBE70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5. Artist Class</w:t>
      </w:r>
    </w:p>
    <w:p w14:paraId="4ADB7194">
      <w:pPr>
        <w:rPr>
          <w:b/>
          <w:bCs/>
          <w:color w:val="000000" w:themeColor="text1"/>
          <w:sz w:val="26"/>
          <w:szCs w:val="26"/>
          <w14:textFill>
            <w14:solidFill>
              <w14:schemeClr w14:val="tx1"/>
            </w14:solidFill>
          </w14:textFill>
        </w:rPr>
      </w:pPr>
    </w:p>
    <w:p w14:paraId="5FA119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models/Artist.php</w:t>
      </w:r>
    </w:p>
    <w:p w14:paraId="4266A70F">
      <w:pPr>
        <w:rPr>
          <w:b/>
          <w:bCs/>
          <w:color w:val="000000" w:themeColor="text1"/>
          <w:sz w:val="26"/>
          <w:szCs w:val="26"/>
          <w14:textFill>
            <w14:solidFill>
              <w14:schemeClr w14:val="tx1"/>
            </w14:solidFill>
          </w14:textFill>
        </w:rPr>
      </w:pPr>
    </w:p>
    <w:p w14:paraId="7723B40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                      | CCM |</w:t>
      </w:r>
    </w:p>
    <w:p w14:paraId="2FBE589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45A8AC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               | 1   |</w:t>
      </w:r>
    </w:p>
    <w:p w14:paraId="108AC4E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                    | 1   |</w:t>
      </w:r>
    </w:p>
    <w:p w14:paraId="36B12FE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                   | 2   |</w:t>
      </w:r>
    </w:p>
    <w:p w14:paraId="46889F0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readAll()                   | 1   |</w:t>
      </w:r>
    </w:p>
    <w:p w14:paraId="0249495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                    | 1   |</w:t>
      </w:r>
    </w:p>
    <w:p w14:paraId="508ECC1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                    | 1   |</w:t>
      </w:r>
    </w:p>
    <w:p w14:paraId="11379CF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search()                    | 2   |</w:t>
      </w:r>
    </w:p>
    <w:p w14:paraId="1D8E8D9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countAll()                  | 1   |</w:t>
      </w:r>
    </w:p>
    <w:p w14:paraId="00D9F6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countSearchResults()        | 2   |</w:t>
      </w:r>
    </w:p>
    <w:p w14:paraId="44E3AB1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updateFeatureStatus()       | 1   |</w:t>
      </w:r>
    </w:p>
    <w:p w14:paraId="6D281B0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getFeaturedArtists()        | 1   |</w:t>
      </w:r>
    </w:p>
    <w:p w14:paraId="36A2AA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getArtistStatistics()       | 1   |</w:t>
      </w:r>
    </w:p>
    <w:p w14:paraId="197E3AE2">
      <w:pPr>
        <w:rPr>
          <w:b/>
          <w:bCs/>
          <w:color w:val="000000" w:themeColor="text1"/>
          <w:sz w:val="26"/>
          <w:szCs w:val="26"/>
          <w14:textFill>
            <w14:solidFill>
              <w14:schemeClr w14:val="tx1"/>
            </w14:solidFill>
          </w14:textFill>
        </w:rPr>
      </w:pPr>
    </w:p>
    <w:p w14:paraId="1AA5B87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**WMC for Artist Class**: 15</w:t>
      </w:r>
    </w:p>
    <w:p w14:paraId="62A3325B">
      <w:pPr>
        <w:rPr>
          <w:b/>
          <w:bCs/>
          <w:color w:val="000000" w:themeColor="text1"/>
          <w:sz w:val="26"/>
          <w:szCs w:val="26"/>
          <w14:textFill>
            <w14:solidFill>
              <w14:schemeClr w14:val="tx1"/>
            </w14:solidFill>
          </w14:textFill>
        </w:rPr>
      </w:pPr>
    </w:p>
    <w:p w14:paraId="29CFA79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Summary and Interpretation</w:t>
      </w:r>
    </w:p>
    <w:p w14:paraId="1E5C7611">
      <w:pPr>
        <w:rPr>
          <w:b/>
          <w:bCs/>
          <w:color w:val="000000" w:themeColor="text1"/>
          <w:sz w:val="26"/>
          <w:szCs w:val="26"/>
          <w14:textFill>
            <w14:solidFill>
              <w14:schemeClr w14:val="tx1"/>
            </w14:solidFill>
          </w14:textFill>
        </w:rPr>
      </w:pPr>
    </w:p>
    <w:p w14:paraId="5C2A1E7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Class    | WMC | Number of Methods | Average Method Complexity |</w:t>
      </w:r>
    </w:p>
    <w:p w14:paraId="56DFFFE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6A69ACC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 26  | 15                | 1.73                      |</w:t>
      </w:r>
    </w:p>
    <w:p w14:paraId="7316BA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 24  | 14                | 1.71                      |</w:t>
      </w:r>
    </w:p>
    <w:p w14:paraId="49EDF61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    | 23  | 14                | 1.64                      |</w:t>
      </w:r>
    </w:p>
    <w:p w14:paraId="4906ECB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    | 14  | 12                | 1.17                      |</w:t>
      </w:r>
    </w:p>
    <w:p w14:paraId="29B49EF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   | 15  | 12                | 1.25                      |</w:t>
      </w:r>
    </w:p>
    <w:p w14:paraId="1144670B">
      <w:pPr>
        <w:rPr>
          <w:b/>
          <w:bCs/>
          <w:color w:val="000000" w:themeColor="text1"/>
          <w:sz w:val="26"/>
          <w:szCs w:val="26"/>
          <w14:textFill>
            <w14:solidFill>
              <w14:schemeClr w14:val="tx1"/>
            </w14:solidFill>
          </w14:textFill>
        </w:rPr>
      </w:pPr>
    </w:p>
    <w:p w14:paraId="0831D2A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Observations</w:t>
      </w:r>
    </w:p>
    <w:p w14:paraId="7A6A6F2F">
      <w:pPr>
        <w:rPr>
          <w:b/>
          <w:bCs/>
          <w:color w:val="000000" w:themeColor="text1"/>
          <w:sz w:val="26"/>
          <w:szCs w:val="26"/>
          <w14:textFill>
            <w14:solidFill>
              <w14:schemeClr w14:val="tx1"/>
            </w14:solidFill>
          </w14:textFill>
        </w:rPr>
      </w:pPr>
    </w:p>
    <w:p w14:paraId="6038523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**Overall WMC Analysis**: The WMC values for all classes are in a moderate range (14-26), indicating a reasonable distribution of responsibilities across classes.</w:t>
      </w:r>
    </w:p>
    <w:p w14:paraId="6BB6D06F">
      <w:pPr>
        <w:rPr>
          <w:b/>
          <w:bCs/>
          <w:color w:val="000000" w:themeColor="text1"/>
          <w:sz w:val="26"/>
          <w:szCs w:val="26"/>
          <w14:textFill>
            <w14:solidFill>
              <w14:schemeClr w14:val="tx1"/>
            </w14:solidFill>
          </w14:textFill>
        </w:rPr>
      </w:pPr>
    </w:p>
    <w:p w14:paraId="5F6724F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**User Class**: Has the highest WMC (26), which reflects its central role in the system with many responsibilities related to user management and authentication.</w:t>
      </w:r>
    </w:p>
    <w:p w14:paraId="1301EE47">
      <w:pPr>
        <w:rPr>
          <w:b/>
          <w:bCs/>
          <w:color w:val="000000" w:themeColor="text1"/>
          <w:sz w:val="26"/>
          <w:szCs w:val="26"/>
          <w14:textFill>
            <w14:solidFill>
              <w14:schemeClr w14:val="tx1"/>
            </w14:solidFill>
          </w14:textFill>
        </w:rPr>
      </w:pPr>
    </w:p>
    <w:p w14:paraId="4C1EC56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**Average Method Complexity**: All classes have an average method complexity below 2, which indicates good method-level maintainability.</w:t>
      </w:r>
    </w:p>
    <w:p w14:paraId="5387CF51">
      <w:pPr>
        <w:rPr>
          <w:b/>
          <w:bCs/>
          <w:color w:val="000000" w:themeColor="text1"/>
          <w:sz w:val="26"/>
          <w:szCs w:val="26"/>
          <w14:textFill>
            <w14:solidFill>
              <w14:schemeClr w14:val="tx1"/>
            </w14:solidFill>
          </w14:textFill>
        </w:rPr>
      </w:pPr>
    </w:p>
    <w:p w14:paraId="1C293A8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**Balanced Implementation**: The close WMC values for User, Artwork, and Admin classes (26, 24, and 23 respectively) suggest a balanced distribution of business logic across the main entities of the system.</w:t>
      </w:r>
    </w:p>
    <w:p w14:paraId="74B740A8">
      <w:pPr>
        <w:rPr>
          <w:b/>
          <w:bCs/>
          <w:color w:val="000000" w:themeColor="text1"/>
          <w:sz w:val="26"/>
          <w:szCs w:val="26"/>
          <w14:textFill>
            <w14:solidFill>
              <w14:schemeClr w14:val="tx1"/>
            </w14:solidFill>
          </w14:textFill>
        </w:rPr>
      </w:pPr>
    </w:p>
    <w:p w14:paraId="3538514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**Lower WMC for Order and Artist**: These classes have lower WMC values (14 and 15), suggesting they have more focused responsibilities.</w:t>
      </w:r>
    </w:p>
    <w:p w14:paraId="4C9338DB">
      <w:pPr>
        <w:rPr>
          <w:b/>
          <w:bCs/>
          <w:color w:val="000000" w:themeColor="text1"/>
          <w:sz w:val="26"/>
          <w:szCs w:val="26"/>
          <w14:textFill>
            <w14:solidFill>
              <w14:schemeClr w14:val="tx1"/>
            </w14:solidFill>
          </w14:textFill>
        </w:rPr>
      </w:pPr>
    </w:p>
    <w:p w14:paraId="46F9138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6. **Maintainability Indicator**: Based on WMC analysis, the codebase appears to have good maintainability, as no class has an excessively high WMC value that would indicate too many responsibilities or overly complex methods.</w:t>
      </w:r>
    </w:p>
    <w:p w14:paraId="5C6E35EC">
      <w:pPr>
        <w:rPr>
          <w:b/>
          <w:bCs/>
          <w:color w:val="000000" w:themeColor="text1"/>
          <w:sz w:val="26"/>
          <w:szCs w:val="26"/>
          <w14:textFill>
            <w14:solidFill>
              <w14:schemeClr w14:val="tx1"/>
            </w14:solidFill>
          </w14:textFill>
        </w:rPr>
      </w:pPr>
    </w:p>
    <w:p w14:paraId="379996C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7. **Design Improvement Opportunities**: If refactoring were needed, the User class might benefit from extracting some functionality to reduce its WMC, although its current value is not problematic.</w:t>
      </w:r>
    </w:p>
    <w:p w14:paraId="1F697009">
      <w:pPr>
        <w:rPr>
          <w:b/>
          <w:bCs/>
          <w:color w:val="000000" w:themeColor="text1"/>
          <w:sz w:val="26"/>
          <w:szCs w:val="26"/>
          <w14:textFill>
            <w14:solidFill>
              <w14:schemeClr w14:val="tx1"/>
            </w14:solidFill>
          </w14:textFill>
        </w:rPr>
      </w:pPr>
    </w:p>
    <w:p w14:paraId="1A840F05">
      <w:pPr>
        <w:rPr>
          <w:b/>
          <w:bCs/>
          <w:color w:val="000000" w:themeColor="text1"/>
          <w:sz w:val="26"/>
          <w:szCs w:val="26"/>
          <w14:textFill>
            <w14:solidFill>
              <w14:schemeClr w14:val="tx1"/>
            </w14:solidFill>
          </w14:textFill>
        </w:rPr>
      </w:pPr>
    </w:p>
    <w:p w14:paraId="7419AB8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b) DIT (Depth of Inheritance Tree):</w:t>
      </w:r>
    </w:p>
    <w:p w14:paraId="3C2388D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DIT (Depth of Inheritance Tree) Analysis</w:t>
      </w:r>
    </w:p>
    <w:p w14:paraId="3A44D4A7">
      <w:pPr>
        <w:rPr>
          <w:color w:val="000000" w:themeColor="text1"/>
          <w:sz w:val="26"/>
          <w:szCs w:val="26"/>
          <w14:textFill>
            <w14:solidFill>
              <w14:schemeClr w14:val="tx1"/>
            </w14:solidFill>
          </w14:textFill>
        </w:rPr>
      </w:pPr>
    </w:p>
    <w:p w14:paraId="7D9EE7E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Methodology</w:t>
      </w:r>
    </w:p>
    <w:p w14:paraId="54327B14">
      <w:pPr>
        <w:rPr>
          <w:color w:val="000000" w:themeColor="text1"/>
          <w:sz w:val="26"/>
          <w:szCs w:val="26"/>
          <w14:textFill>
            <w14:solidFill>
              <w14:schemeClr w14:val="tx1"/>
            </w14:solidFill>
          </w14:textFill>
        </w:rPr>
      </w:pPr>
    </w:p>
    <w:p w14:paraId="2FA88E1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DIT measures the maximum length of the path from a class to the root of the inheritance tree. It represents the number of ancestor classes a class has.</w:t>
      </w:r>
    </w:p>
    <w:p w14:paraId="70603B22">
      <w:pPr>
        <w:rPr>
          <w:color w:val="000000" w:themeColor="text1"/>
          <w:sz w:val="26"/>
          <w:szCs w:val="26"/>
          <w14:textFill>
            <w14:solidFill>
              <w14:schemeClr w14:val="tx1"/>
            </w14:solidFill>
          </w14:textFill>
        </w:rPr>
      </w:pPr>
    </w:p>
    <w:p w14:paraId="36C9705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**Equation used**: DIT = Number of parent classes from which a class inherits (directly or indirectly)</w:t>
      </w:r>
    </w:p>
    <w:p w14:paraId="68E70C6C">
      <w:pPr>
        <w:rPr>
          <w:color w:val="000000" w:themeColor="text1"/>
          <w:sz w:val="26"/>
          <w:szCs w:val="26"/>
          <w14:textFill>
            <w14:solidFill>
              <w14:schemeClr w14:val="tx1"/>
            </w14:solidFill>
          </w14:textFill>
        </w:rPr>
      </w:pPr>
    </w:p>
    <w:p w14:paraId="02D4772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Analysis of Key Classes</w:t>
      </w:r>
    </w:p>
    <w:p w14:paraId="2BEB1C68">
      <w:pPr>
        <w:rPr>
          <w:color w:val="000000" w:themeColor="text1"/>
          <w:sz w:val="26"/>
          <w:szCs w:val="26"/>
          <w14:textFill>
            <w14:solidFill>
              <w14:schemeClr w14:val="tx1"/>
            </w14:solidFill>
          </w14:textFill>
        </w:rPr>
      </w:pPr>
    </w:p>
    <w:p w14:paraId="75AD9F7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The art marketplace application uses primarily a procedural object-oriented design with minimal inheritance. Most classes are standalone and do not inherit from parent classes, which results in very low DIT values.</w:t>
      </w:r>
    </w:p>
    <w:p w14:paraId="20CAA4D8">
      <w:pPr>
        <w:rPr>
          <w:color w:val="000000" w:themeColor="text1"/>
          <w:sz w:val="26"/>
          <w:szCs w:val="26"/>
          <w14:textFill>
            <w14:solidFill>
              <w14:schemeClr w14:val="tx1"/>
            </w14:solidFill>
          </w14:textFill>
        </w:rPr>
      </w:pPr>
    </w:p>
    <w:p w14:paraId="1922B07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1. User Class</w:t>
      </w:r>
    </w:p>
    <w:p w14:paraId="62D7747A">
      <w:pPr>
        <w:rPr>
          <w:color w:val="000000" w:themeColor="text1"/>
          <w:sz w:val="26"/>
          <w:szCs w:val="26"/>
          <w14:textFill>
            <w14:solidFill>
              <w14:schemeClr w14:val="tx1"/>
            </w14:solidFill>
          </w14:textFill>
        </w:rPr>
      </w:pPr>
    </w:p>
    <w:p w14:paraId="7E9C6A9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**Location**: models/User.php</w:t>
      </w:r>
    </w:p>
    <w:p w14:paraId="51B165B7">
      <w:pPr>
        <w:rPr>
          <w:color w:val="000000" w:themeColor="text1"/>
          <w:sz w:val="26"/>
          <w:szCs w:val="26"/>
          <w14:textFill>
            <w14:solidFill>
              <w14:schemeClr w14:val="tx1"/>
            </w14:solidFill>
          </w14:textFill>
        </w:rPr>
      </w:pPr>
    </w:p>
    <w:p w14:paraId="1D97EEE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w:t>
      </w:r>
    </w:p>
    <w:p w14:paraId="68B5E4F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User {</w:t>
      </w:r>
    </w:p>
    <w:p w14:paraId="251CF28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Database connection and table name</w:t>
      </w:r>
    </w:p>
    <w:p w14:paraId="6290097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$conn;</w:t>
      </w:r>
    </w:p>
    <w:p w14:paraId="4AC8FD5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$table_name = "user";</w:t>
      </w:r>
    </w:p>
    <w:p w14:paraId="1BAADE6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0522BDF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Class properties and methods</w:t>
      </w:r>
    </w:p>
    <w:p w14:paraId="20DE1DB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p>
    <w:p w14:paraId="0427F5A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0C07527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0FF3A0C9">
      <w:pPr>
        <w:rPr>
          <w:color w:val="000000" w:themeColor="text1"/>
          <w:sz w:val="26"/>
          <w:szCs w:val="26"/>
          <w14:textFill>
            <w14:solidFill>
              <w14:schemeClr w14:val="tx1"/>
            </w14:solidFill>
          </w14:textFill>
        </w:rPr>
      </w:pPr>
    </w:p>
    <w:p w14:paraId="106BF4A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**Direct parent classes**: None</w:t>
      </w:r>
    </w:p>
    <w:p w14:paraId="1896201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**DIT for User Class**: 0</w:t>
      </w:r>
    </w:p>
    <w:p w14:paraId="5258B46B">
      <w:pPr>
        <w:rPr>
          <w:color w:val="000000" w:themeColor="text1"/>
          <w:sz w:val="26"/>
          <w:szCs w:val="26"/>
          <w14:textFill>
            <w14:solidFill>
              <w14:schemeClr w14:val="tx1"/>
            </w14:solidFill>
          </w14:textFill>
        </w:rPr>
      </w:pPr>
    </w:p>
    <w:p w14:paraId="300E45F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2. Artwork Class</w:t>
      </w:r>
    </w:p>
    <w:p w14:paraId="2E9EC715">
      <w:pPr>
        <w:rPr>
          <w:color w:val="000000" w:themeColor="text1"/>
          <w:sz w:val="26"/>
          <w:szCs w:val="26"/>
          <w14:textFill>
            <w14:solidFill>
              <w14:schemeClr w14:val="tx1"/>
            </w14:solidFill>
          </w14:textFill>
        </w:rPr>
      </w:pPr>
    </w:p>
    <w:p w14:paraId="1C484CD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**Location**: models/Artwork.php</w:t>
      </w:r>
    </w:p>
    <w:p w14:paraId="1CB9AB21">
      <w:pPr>
        <w:rPr>
          <w:color w:val="000000" w:themeColor="text1"/>
          <w:sz w:val="26"/>
          <w:szCs w:val="26"/>
          <w14:textFill>
            <w14:solidFill>
              <w14:schemeClr w14:val="tx1"/>
            </w14:solidFill>
          </w14:textFill>
        </w:rPr>
      </w:pPr>
    </w:p>
    <w:p w14:paraId="19E6D99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w:t>
      </w:r>
    </w:p>
    <w:p w14:paraId="4836766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Artwork {</w:t>
      </w:r>
    </w:p>
    <w:p w14:paraId="6C6A4E7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Database connection and table name</w:t>
      </w:r>
    </w:p>
    <w:p w14:paraId="4551631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$conn;</w:t>
      </w:r>
    </w:p>
    <w:p w14:paraId="5E53D30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$table_name = "artwork";</w:t>
      </w:r>
    </w:p>
    <w:p w14:paraId="50D4AE8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0A38673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Class properties and methods</w:t>
      </w:r>
    </w:p>
    <w:p w14:paraId="30DC20E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p>
    <w:p w14:paraId="07E68CF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32BBAEA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652860AF">
      <w:pPr>
        <w:rPr>
          <w:color w:val="000000" w:themeColor="text1"/>
          <w:sz w:val="26"/>
          <w:szCs w:val="26"/>
          <w14:textFill>
            <w14:solidFill>
              <w14:schemeClr w14:val="tx1"/>
            </w14:solidFill>
          </w14:textFill>
        </w:rPr>
      </w:pPr>
    </w:p>
    <w:p w14:paraId="59120AD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**Direct parent classes**: None</w:t>
      </w:r>
    </w:p>
    <w:p w14:paraId="2437B2B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**DIT for Artwork Class**: 0</w:t>
      </w:r>
    </w:p>
    <w:p w14:paraId="07CF64E2">
      <w:pPr>
        <w:rPr>
          <w:color w:val="000000" w:themeColor="text1"/>
          <w:sz w:val="26"/>
          <w:szCs w:val="26"/>
          <w14:textFill>
            <w14:solidFill>
              <w14:schemeClr w14:val="tx1"/>
            </w14:solidFill>
          </w14:textFill>
        </w:rPr>
      </w:pPr>
    </w:p>
    <w:p w14:paraId="3A5DDC2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3. Admin Class</w:t>
      </w:r>
    </w:p>
    <w:p w14:paraId="3DD300BC">
      <w:pPr>
        <w:rPr>
          <w:color w:val="000000" w:themeColor="text1"/>
          <w:sz w:val="26"/>
          <w:szCs w:val="26"/>
          <w14:textFill>
            <w14:solidFill>
              <w14:schemeClr w14:val="tx1"/>
            </w14:solidFill>
          </w14:textFill>
        </w:rPr>
      </w:pPr>
    </w:p>
    <w:p w14:paraId="62CFF3D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**Location**: models/Admin.php</w:t>
      </w:r>
    </w:p>
    <w:p w14:paraId="5ECADDF1">
      <w:pPr>
        <w:rPr>
          <w:color w:val="000000" w:themeColor="text1"/>
          <w:sz w:val="26"/>
          <w:szCs w:val="26"/>
          <w14:textFill>
            <w14:solidFill>
              <w14:schemeClr w14:val="tx1"/>
            </w14:solidFill>
          </w14:textFill>
        </w:rPr>
      </w:pPr>
    </w:p>
    <w:p w14:paraId="27B1480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w:t>
      </w:r>
    </w:p>
    <w:p w14:paraId="572540C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Admin {</w:t>
      </w:r>
    </w:p>
    <w:p w14:paraId="4B34203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Database connection and table name</w:t>
      </w:r>
    </w:p>
    <w:p w14:paraId="29C5923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$conn;</w:t>
      </w:r>
    </w:p>
    <w:p w14:paraId="1B87EBF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$table_name = "admin";</w:t>
      </w:r>
    </w:p>
    <w:p w14:paraId="4874AA0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3EAC21C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Class properties and methods</w:t>
      </w:r>
    </w:p>
    <w:p w14:paraId="6C9837C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p>
    <w:p w14:paraId="26A032B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6AC59E1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3A4DF65A">
      <w:pPr>
        <w:rPr>
          <w:color w:val="000000" w:themeColor="text1"/>
          <w:sz w:val="26"/>
          <w:szCs w:val="26"/>
          <w14:textFill>
            <w14:solidFill>
              <w14:schemeClr w14:val="tx1"/>
            </w14:solidFill>
          </w14:textFill>
        </w:rPr>
      </w:pPr>
    </w:p>
    <w:p w14:paraId="5BF09E0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**Direct parent classes**: None</w:t>
      </w:r>
    </w:p>
    <w:p w14:paraId="38EC643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**DIT for Admin Class**: 0</w:t>
      </w:r>
    </w:p>
    <w:p w14:paraId="5FCE5A3D">
      <w:pPr>
        <w:rPr>
          <w:color w:val="000000" w:themeColor="text1"/>
          <w:sz w:val="26"/>
          <w:szCs w:val="26"/>
          <w14:textFill>
            <w14:solidFill>
              <w14:schemeClr w14:val="tx1"/>
            </w14:solidFill>
          </w14:textFill>
        </w:rPr>
      </w:pPr>
    </w:p>
    <w:p w14:paraId="0A68CD7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4. Order Class</w:t>
      </w:r>
    </w:p>
    <w:p w14:paraId="719E6ED8">
      <w:pPr>
        <w:rPr>
          <w:color w:val="000000" w:themeColor="text1"/>
          <w:sz w:val="26"/>
          <w:szCs w:val="26"/>
          <w14:textFill>
            <w14:solidFill>
              <w14:schemeClr w14:val="tx1"/>
            </w14:solidFill>
          </w14:textFill>
        </w:rPr>
      </w:pPr>
    </w:p>
    <w:p w14:paraId="660F4BE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**Location**: models/Order.php</w:t>
      </w:r>
    </w:p>
    <w:p w14:paraId="73DFCB6F">
      <w:pPr>
        <w:rPr>
          <w:color w:val="000000" w:themeColor="text1"/>
          <w:sz w:val="26"/>
          <w:szCs w:val="26"/>
          <w14:textFill>
            <w14:solidFill>
              <w14:schemeClr w14:val="tx1"/>
            </w14:solidFill>
          </w14:textFill>
        </w:rPr>
      </w:pPr>
    </w:p>
    <w:p w14:paraId="6B8C5E7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w:t>
      </w:r>
    </w:p>
    <w:p w14:paraId="03106F2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Order {</w:t>
      </w:r>
    </w:p>
    <w:p w14:paraId="2885952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Database connection and table name</w:t>
      </w:r>
    </w:p>
    <w:p w14:paraId="27B8769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$conn;</w:t>
      </w:r>
    </w:p>
    <w:p w14:paraId="6AA9E21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$table_name = "orders";</w:t>
      </w:r>
    </w:p>
    <w:p w14:paraId="1253231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1A74D1B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Class properties and methods</w:t>
      </w:r>
    </w:p>
    <w:p w14:paraId="0E9E161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p>
    <w:p w14:paraId="61C294E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00D710E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55B01D1F">
      <w:pPr>
        <w:rPr>
          <w:color w:val="000000" w:themeColor="text1"/>
          <w:sz w:val="26"/>
          <w:szCs w:val="26"/>
          <w14:textFill>
            <w14:solidFill>
              <w14:schemeClr w14:val="tx1"/>
            </w14:solidFill>
          </w14:textFill>
        </w:rPr>
      </w:pPr>
    </w:p>
    <w:p w14:paraId="605A18B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**Direct parent classes**: None</w:t>
      </w:r>
    </w:p>
    <w:p w14:paraId="7B73CDD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**DIT for Order Class**: 0</w:t>
      </w:r>
    </w:p>
    <w:p w14:paraId="24ADBB3B">
      <w:pPr>
        <w:rPr>
          <w:color w:val="000000" w:themeColor="text1"/>
          <w:sz w:val="26"/>
          <w:szCs w:val="26"/>
          <w14:textFill>
            <w14:solidFill>
              <w14:schemeClr w14:val="tx1"/>
            </w14:solidFill>
          </w14:textFill>
        </w:rPr>
      </w:pPr>
    </w:p>
    <w:p w14:paraId="37F48A6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5. Artist Class</w:t>
      </w:r>
    </w:p>
    <w:p w14:paraId="3B6E14DE">
      <w:pPr>
        <w:rPr>
          <w:color w:val="000000" w:themeColor="text1"/>
          <w:sz w:val="26"/>
          <w:szCs w:val="26"/>
          <w14:textFill>
            <w14:solidFill>
              <w14:schemeClr w14:val="tx1"/>
            </w14:solidFill>
          </w14:textFill>
        </w:rPr>
      </w:pPr>
    </w:p>
    <w:p w14:paraId="092349C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**Location**: models/Artist.php</w:t>
      </w:r>
    </w:p>
    <w:p w14:paraId="29D191C3">
      <w:pPr>
        <w:rPr>
          <w:color w:val="000000" w:themeColor="text1"/>
          <w:sz w:val="26"/>
          <w:szCs w:val="26"/>
          <w14:textFill>
            <w14:solidFill>
              <w14:schemeClr w14:val="tx1"/>
            </w14:solidFill>
          </w14:textFill>
        </w:rPr>
      </w:pPr>
    </w:p>
    <w:p w14:paraId="67D1AA1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w:t>
      </w:r>
    </w:p>
    <w:p w14:paraId="71776D2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Artist {</w:t>
      </w:r>
    </w:p>
    <w:p w14:paraId="0DA261F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Database connection and table name</w:t>
      </w:r>
    </w:p>
    <w:p w14:paraId="2995AFA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$conn;</w:t>
      </w:r>
    </w:p>
    <w:p w14:paraId="6E81635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private $table_name = "artist";</w:t>
      </w:r>
    </w:p>
    <w:p w14:paraId="74CD55E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0466440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Class properties and methods</w:t>
      </w:r>
    </w:p>
    <w:p w14:paraId="624CC62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p>
    <w:p w14:paraId="365A27B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3BB3ADF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7725C5ED">
      <w:pPr>
        <w:rPr>
          <w:color w:val="000000" w:themeColor="text1"/>
          <w:sz w:val="26"/>
          <w:szCs w:val="26"/>
          <w14:textFill>
            <w14:solidFill>
              <w14:schemeClr w14:val="tx1"/>
            </w14:solidFill>
          </w14:textFill>
        </w:rPr>
      </w:pPr>
    </w:p>
    <w:p w14:paraId="7F27163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**Direct parent classes**: None</w:t>
      </w:r>
    </w:p>
    <w:p w14:paraId="198B7B2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**DIT for Artist Class**: 0</w:t>
      </w:r>
    </w:p>
    <w:p w14:paraId="1700F5F8">
      <w:pPr>
        <w:rPr>
          <w:color w:val="000000" w:themeColor="text1"/>
          <w:sz w:val="26"/>
          <w:szCs w:val="26"/>
          <w14:textFill>
            <w14:solidFill>
              <w14:schemeClr w14:val="tx1"/>
            </w14:solidFill>
          </w14:textFill>
        </w:rPr>
      </w:pPr>
    </w:p>
    <w:p w14:paraId="1AE8DA4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Utility Classes and Framework Components</w:t>
      </w:r>
    </w:p>
    <w:p w14:paraId="720B8014">
      <w:pPr>
        <w:rPr>
          <w:color w:val="000000" w:themeColor="text1"/>
          <w:sz w:val="26"/>
          <w:szCs w:val="26"/>
          <w14:textFill>
            <w14:solidFill>
              <w14:schemeClr w14:val="tx1"/>
            </w14:solidFill>
          </w14:textFill>
        </w:rPr>
      </w:pPr>
    </w:p>
    <w:p w14:paraId="3E3D83B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While the main domain classes don't use inheritance, there may be utility classes in the system that do use inheritance. For example:</w:t>
      </w:r>
    </w:p>
    <w:p w14:paraId="58F3C8E5">
      <w:pPr>
        <w:rPr>
          <w:color w:val="000000" w:themeColor="text1"/>
          <w:sz w:val="26"/>
          <w:szCs w:val="26"/>
          <w14:textFill>
            <w14:solidFill>
              <w14:schemeClr w14:val="tx1"/>
            </w14:solidFill>
          </w14:textFill>
        </w:rPr>
      </w:pPr>
    </w:p>
    <w:p w14:paraId="1B6ECDD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6. Session Class</w:t>
      </w:r>
    </w:p>
    <w:p w14:paraId="04DC5481">
      <w:pPr>
        <w:rPr>
          <w:color w:val="000000" w:themeColor="text1"/>
          <w:sz w:val="26"/>
          <w:szCs w:val="26"/>
          <w14:textFill>
            <w14:solidFill>
              <w14:schemeClr w14:val="tx1"/>
            </w14:solidFill>
          </w14:textFill>
        </w:rPr>
      </w:pPr>
    </w:p>
    <w:p w14:paraId="13A29BB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**Location**: includes/session.php</w:t>
      </w:r>
    </w:p>
    <w:p w14:paraId="603BFCC4">
      <w:pPr>
        <w:rPr>
          <w:color w:val="000000" w:themeColor="text1"/>
          <w:sz w:val="26"/>
          <w:szCs w:val="26"/>
          <w14:textFill>
            <w14:solidFill>
              <w14:schemeClr w14:val="tx1"/>
            </w14:solidFill>
          </w14:textFill>
        </w:rPr>
      </w:pPr>
    </w:p>
    <w:p w14:paraId="785CC3C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w:t>
      </w:r>
    </w:p>
    <w:p w14:paraId="19CF2AD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Session {</w:t>
      </w:r>
    </w:p>
    <w:p w14:paraId="3BAC597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Static methods for session management</w:t>
      </w:r>
    </w:p>
    <w:p w14:paraId="5DF0393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p>
    <w:p w14:paraId="63D0B64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58EE52F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49F24B10">
      <w:pPr>
        <w:rPr>
          <w:color w:val="000000" w:themeColor="text1"/>
          <w:sz w:val="26"/>
          <w:szCs w:val="26"/>
          <w14:textFill>
            <w14:solidFill>
              <w14:schemeClr w14:val="tx1"/>
            </w14:solidFill>
          </w14:textFill>
        </w:rPr>
      </w:pPr>
    </w:p>
    <w:p w14:paraId="6F36838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**Direct parent classes**: None</w:t>
      </w:r>
    </w:p>
    <w:p w14:paraId="196075F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**DIT for Session Class**: 0</w:t>
      </w:r>
    </w:p>
    <w:p w14:paraId="24992BF7">
      <w:pPr>
        <w:rPr>
          <w:color w:val="000000" w:themeColor="text1"/>
          <w:sz w:val="26"/>
          <w:szCs w:val="26"/>
          <w14:textFill>
            <w14:solidFill>
              <w14:schemeClr w14:val="tx1"/>
            </w14:solidFill>
          </w14:textFill>
        </w:rPr>
      </w:pPr>
    </w:p>
    <w:p w14:paraId="233869E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Summary and Interpretation</w:t>
      </w:r>
    </w:p>
    <w:p w14:paraId="4643FEEA">
      <w:pPr>
        <w:rPr>
          <w:color w:val="000000" w:themeColor="text1"/>
          <w:sz w:val="26"/>
          <w:szCs w:val="26"/>
          <w14:textFill>
            <w14:solidFill>
              <w14:schemeClr w14:val="tx1"/>
            </w14:solidFill>
          </w14:textFill>
        </w:rPr>
      </w:pPr>
    </w:p>
    <w:p w14:paraId="399726B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Class    | DIT |</w:t>
      </w:r>
    </w:p>
    <w:p w14:paraId="76B5B7F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345F450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User     | 0   |</w:t>
      </w:r>
    </w:p>
    <w:p w14:paraId="45E76C9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Artwork  | 0   |</w:t>
      </w:r>
    </w:p>
    <w:p w14:paraId="5A3EABC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Admin    | 0   |</w:t>
      </w:r>
    </w:p>
    <w:p w14:paraId="3151155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Order    | 0   |</w:t>
      </w:r>
    </w:p>
    <w:p w14:paraId="0EAB68F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Artist   | 0   |</w:t>
      </w:r>
    </w:p>
    <w:p w14:paraId="60E7A45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Session  | 0   |</w:t>
      </w:r>
    </w:p>
    <w:p w14:paraId="3197EC01">
      <w:pPr>
        <w:rPr>
          <w:color w:val="000000" w:themeColor="text1"/>
          <w:sz w:val="26"/>
          <w:szCs w:val="26"/>
          <w14:textFill>
            <w14:solidFill>
              <w14:schemeClr w14:val="tx1"/>
            </w14:solidFill>
          </w14:textFill>
        </w:rPr>
      </w:pPr>
    </w:p>
    <w:p w14:paraId="2C45B2C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Observations</w:t>
      </w:r>
    </w:p>
    <w:p w14:paraId="08E7B8DC">
      <w:pPr>
        <w:rPr>
          <w:color w:val="000000" w:themeColor="text1"/>
          <w:sz w:val="26"/>
          <w:szCs w:val="26"/>
          <w14:textFill>
            <w14:solidFill>
              <w14:schemeClr w14:val="tx1"/>
            </w14:solidFill>
          </w14:textFill>
        </w:rPr>
      </w:pPr>
    </w:p>
    <w:p w14:paraId="3CAB977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**Flat Class Hierarchy**: The system uses a flat class hierarchy with no inheritance between domain classes. This is a common design pattern in simple PHP applications, especially those focused on data access and CRUD operations.</w:t>
      </w:r>
    </w:p>
    <w:p w14:paraId="1DDF0F12">
      <w:pPr>
        <w:rPr>
          <w:color w:val="000000" w:themeColor="text1"/>
          <w:sz w:val="26"/>
          <w:szCs w:val="26"/>
          <w14:textFill>
            <w14:solidFill>
              <w14:schemeClr w14:val="tx1"/>
            </w14:solidFill>
          </w14:textFill>
        </w:rPr>
      </w:pPr>
    </w:p>
    <w:p w14:paraId="1151E0A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**Design Approach**: The application follows a data-centric design where each class represents a database table and encapsulates operations on that table. This approach doesn't require complex inheritance hierarchies.</w:t>
      </w:r>
    </w:p>
    <w:p w14:paraId="0D2472F0">
      <w:pPr>
        <w:rPr>
          <w:color w:val="000000" w:themeColor="text1"/>
          <w:sz w:val="26"/>
          <w:szCs w:val="26"/>
          <w14:textFill>
            <w14:solidFill>
              <w14:schemeClr w14:val="tx1"/>
            </w14:solidFill>
          </w14:textFill>
        </w:rPr>
      </w:pPr>
    </w:p>
    <w:p w14:paraId="4A5A15D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 **Advantages of Low DIT**:</w:t>
      </w:r>
    </w:p>
    <w:p w14:paraId="7D058D5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**Simplicity**: The flat class structure is easy to understand and maintain.</w:t>
      </w:r>
    </w:p>
    <w:p w14:paraId="590CE69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**Coupling**: Low inheritance means less coupling between classes.</w:t>
      </w:r>
    </w:p>
    <w:p w14:paraId="5EF7763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**Independence**: Each class can be modified independently without affecting others.</w:t>
      </w:r>
    </w:p>
    <w:p w14:paraId="567FE943">
      <w:pPr>
        <w:rPr>
          <w:color w:val="000000" w:themeColor="text1"/>
          <w:sz w:val="26"/>
          <w:szCs w:val="26"/>
          <w14:textFill>
            <w14:solidFill>
              <w14:schemeClr w14:val="tx1"/>
            </w14:solidFill>
          </w14:textFill>
        </w:rPr>
      </w:pPr>
    </w:p>
    <w:p w14:paraId="042486C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 **Disadvantages of Low DIT**:</w:t>
      </w:r>
    </w:p>
    <w:p w14:paraId="08537F8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**Code Duplication**: Similar functionality may be duplicated across classes.</w:t>
      </w:r>
    </w:p>
    <w:p w14:paraId="064FFB7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**Missed Opportunity**: Inheritance could be used to share common database access code.</w:t>
      </w:r>
    </w:p>
    <w:p w14:paraId="456FD303">
      <w:pPr>
        <w:rPr>
          <w:color w:val="000000" w:themeColor="text1"/>
          <w:sz w:val="26"/>
          <w:szCs w:val="26"/>
          <w14:textFill>
            <w14:solidFill>
              <w14:schemeClr w14:val="tx1"/>
            </w14:solidFill>
          </w14:textFill>
        </w:rPr>
      </w:pPr>
    </w:p>
    <w:p w14:paraId="6DFEE37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**Potential Improvement**: A potential improvement could be introducing a base `Model` class that handles common database operations, which would increase the DIT of domain classes to 1 but could reduce code duplication.</w:t>
      </w:r>
    </w:p>
    <w:p w14:paraId="66685F95">
      <w:pPr>
        <w:rPr>
          <w:color w:val="000000" w:themeColor="text1"/>
          <w:sz w:val="26"/>
          <w:szCs w:val="26"/>
          <w14:textFill>
            <w14:solidFill>
              <w14:schemeClr w14:val="tx1"/>
            </w14:solidFill>
          </w14:textFill>
        </w:rPr>
      </w:pPr>
    </w:p>
    <w:p w14:paraId="4D27C8F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Design Recommendation</w:t>
      </w:r>
    </w:p>
    <w:p w14:paraId="0A54C263">
      <w:pPr>
        <w:rPr>
          <w:color w:val="000000" w:themeColor="text1"/>
          <w:sz w:val="26"/>
          <w:szCs w:val="26"/>
          <w14:textFill>
            <w14:solidFill>
              <w14:schemeClr w14:val="tx1"/>
            </w14:solidFill>
          </w14:textFill>
        </w:rPr>
      </w:pPr>
    </w:p>
    <w:p w14:paraId="70B1F49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While the current flat class structure is simple and functional, introducing a minimal level of inheritance could improve code reuse without significantly increasing complexity:</w:t>
      </w:r>
    </w:p>
    <w:p w14:paraId="7601B153">
      <w:pPr>
        <w:rPr>
          <w:color w:val="000000" w:themeColor="text1"/>
          <w:sz w:val="26"/>
          <w:szCs w:val="26"/>
          <w14:textFill>
            <w14:solidFill>
              <w14:schemeClr w14:val="tx1"/>
            </w14:solidFill>
          </w14:textFill>
        </w:rPr>
      </w:pPr>
    </w:p>
    <w:p w14:paraId="39FCC73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```php</w:t>
      </w:r>
    </w:p>
    <w:p w14:paraId="31748CB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Hypothetical base Model class</w:t>
      </w:r>
    </w:p>
    <w:p w14:paraId="5F47E1C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Model {</w:t>
      </w:r>
    </w:p>
    <w:p w14:paraId="63ACCB0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protected $conn;</w:t>
      </w:r>
    </w:p>
    <w:p w14:paraId="76F5DFE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protected $table_name;</w:t>
      </w:r>
    </w:p>
    <w:p w14:paraId="519B6D4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52BBCD8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public function __construct($db, $table) {</w:t>
      </w:r>
    </w:p>
    <w:p w14:paraId="09C794C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$this-&gt;conn = $db;</w:t>
      </w:r>
    </w:p>
    <w:p w14:paraId="48A236C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$this-&gt;table_name = $table;</w:t>
      </w:r>
    </w:p>
    <w:p w14:paraId="121C76D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6908DED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1458CC4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Common database operations</w:t>
      </w:r>
    </w:p>
    <w:p w14:paraId="2DA2475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public function findById($id) { /* ... */ }</w:t>
      </w:r>
    </w:p>
    <w:p w14:paraId="4596C1B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public function save() { /* ... */ }</w:t>
      </w:r>
    </w:p>
    <w:p w14:paraId="439395A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public function delete($id) { /* ... */ }</w:t>
      </w:r>
    </w:p>
    <w:p w14:paraId="0FE001C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1FB1034A">
      <w:pPr>
        <w:rPr>
          <w:color w:val="000000" w:themeColor="text1"/>
          <w:sz w:val="26"/>
          <w:szCs w:val="26"/>
          <w14:textFill>
            <w14:solidFill>
              <w14:schemeClr w14:val="tx1"/>
            </w14:solidFill>
          </w14:textFill>
        </w:rPr>
      </w:pPr>
    </w:p>
    <w:p w14:paraId="64D7F91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User class with inheritance</w:t>
      </w:r>
    </w:p>
    <w:p w14:paraId="4C7C8F1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 User extends Model {</w:t>
      </w:r>
    </w:p>
    <w:p w14:paraId="618A897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public function __construct($db) {</w:t>
      </w:r>
    </w:p>
    <w:p w14:paraId="1AC7D2A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parent::__construct($db, "user");</w:t>
      </w:r>
    </w:p>
    <w:p w14:paraId="7EE9FEC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71E0008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3980BB4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User-specific methods</w:t>
      </w:r>
    </w:p>
    <w:p w14:paraId="1A9D0E8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p>
    <w:p w14:paraId="1642F6F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2208EB6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14:paraId="4B3B6C17">
      <w:pPr>
        <w:rPr>
          <w:color w:val="000000" w:themeColor="text1"/>
          <w:sz w:val="26"/>
          <w:szCs w:val="26"/>
          <w14:textFill>
            <w14:solidFill>
              <w14:schemeClr w14:val="tx1"/>
            </w14:solidFill>
          </w14:textFill>
        </w:rPr>
      </w:pPr>
    </w:p>
    <w:p w14:paraId="5443A77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This would increase the DIT to 1 for all domain classes but could reduce code duplication and improve maintainability.</w:t>
      </w:r>
    </w:p>
    <w:p w14:paraId="7E0D0098">
      <w:pPr>
        <w:rPr>
          <w:b/>
          <w:bCs/>
          <w:color w:val="000000" w:themeColor="text1"/>
          <w:sz w:val="26"/>
          <w:szCs w:val="26"/>
          <w14:textFill>
            <w14:solidFill>
              <w14:schemeClr w14:val="tx1"/>
            </w14:solidFill>
          </w14:textFill>
        </w:rPr>
      </w:pPr>
    </w:p>
    <w:p w14:paraId="43E44A93">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c) NOC (Number of Children):</w:t>
      </w:r>
    </w:p>
    <w:p w14:paraId="331C124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Methodology</w:t>
      </w:r>
    </w:p>
    <w:p w14:paraId="56F683C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NOC measures the number of immediate subclasses that inherit from a class. It represents how many classes directly extend a given class.</w:t>
      </w:r>
    </w:p>
    <w:p w14:paraId="4A2AAD3B">
      <w:pPr>
        <w:rPr>
          <w:b/>
          <w:bCs/>
          <w:color w:val="000000" w:themeColor="text1"/>
          <w:sz w:val="26"/>
          <w:szCs w:val="26"/>
          <w14:textFill>
            <w14:solidFill>
              <w14:schemeClr w14:val="tx1"/>
            </w14:solidFill>
          </w14:textFill>
        </w:rPr>
      </w:pPr>
    </w:p>
    <w:p w14:paraId="624489E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**Equation used**: NOC = Count of direct subclasses of a class</w:t>
      </w:r>
    </w:p>
    <w:p w14:paraId="7A6B11BF">
      <w:pPr>
        <w:rPr>
          <w:b/>
          <w:bCs/>
          <w:color w:val="000000" w:themeColor="text1"/>
          <w:sz w:val="26"/>
          <w:szCs w:val="26"/>
          <w14:textFill>
            <w14:solidFill>
              <w14:schemeClr w14:val="tx1"/>
            </w14:solidFill>
          </w14:textFill>
        </w:rPr>
      </w:pPr>
    </w:p>
    <w:p w14:paraId="7894BA6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Analysis of Key Classes</w:t>
      </w:r>
    </w:p>
    <w:p w14:paraId="7CBF0DF3">
      <w:pPr>
        <w:rPr>
          <w:b/>
          <w:bCs/>
          <w:color w:val="000000" w:themeColor="text1"/>
          <w:sz w:val="26"/>
          <w:szCs w:val="26"/>
          <w14:textFill>
            <w14:solidFill>
              <w14:schemeClr w14:val="tx1"/>
            </w14:solidFill>
          </w14:textFill>
        </w:rPr>
      </w:pPr>
    </w:p>
    <w:p w14:paraId="4887271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As established in the DIT analysis, the art marketplace application uses a flat class hierarchy with minimal inheritance. Since classes do not inherit from one another, the NOC values for all classes are 0.</w:t>
      </w:r>
    </w:p>
    <w:p w14:paraId="03F2F13A">
      <w:pPr>
        <w:rPr>
          <w:b/>
          <w:bCs/>
          <w:color w:val="000000" w:themeColor="text1"/>
          <w:sz w:val="26"/>
          <w:szCs w:val="26"/>
          <w14:textFill>
            <w14:solidFill>
              <w14:schemeClr w14:val="tx1"/>
            </w14:solidFill>
          </w14:textFill>
        </w:rPr>
      </w:pPr>
    </w:p>
    <w:p w14:paraId="1A1CF21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1. User Class</w:t>
      </w:r>
    </w:p>
    <w:p w14:paraId="637F78A0">
      <w:pPr>
        <w:rPr>
          <w:b/>
          <w:bCs/>
          <w:color w:val="000000" w:themeColor="text1"/>
          <w:sz w:val="26"/>
          <w:szCs w:val="26"/>
          <w14:textFill>
            <w14:solidFill>
              <w14:schemeClr w14:val="tx1"/>
            </w14:solidFill>
          </w14:textFill>
        </w:rPr>
      </w:pPr>
    </w:p>
    <w:p w14:paraId="2C4375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models/User.php</w:t>
      </w:r>
    </w:p>
    <w:p w14:paraId="32ED84C1">
      <w:pPr>
        <w:rPr>
          <w:b/>
          <w:bCs/>
          <w:color w:val="000000" w:themeColor="text1"/>
          <w:sz w:val="26"/>
          <w:szCs w:val="26"/>
          <w14:textFill>
            <w14:solidFill>
              <w14:schemeClr w14:val="tx1"/>
            </w14:solidFill>
          </w14:textFill>
        </w:rPr>
      </w:pPr>
    </w:p>
    <w:p w14:paraId="5D0AB99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**Direct child classes**: None</w:t>
      </w:r>
    </w:p>
    <w:p w14:paraId="7F7E37F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**NOC for User Class**: 0</w:t>
      </w:r>
    </w:p>
    <w:p w14:paraId="2835A000">
      <w:pPr>
        <w:rPr>
          <w:b/>
          <w:bCs/>
          <w:color w:val="000000" w:themeColor="text1"/>
          <w:sz w:val="26"/>
          <w:szCs w:val="26"/>
          <w14:textFill>
            <w14:solidFill>
              <w14:schemeClr w14:val="tx1"/>
            </w14:solidFill>
          </w14:textFill>
        </w:rPr>
      </w:pPr>
    </w:p>
    <w:p w14:paraId="2C47EC5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2. Artwork Class</w:t>
      </w:r>
    </w:p>
    <w:p w14:paraId="5E43160E">
      <w:pPr>
        <w:rPr>
          <w:b/>
          <w:bCs/>
          <w:color w:val="000000" w:themeColor="text1"/>
          <w:sz w:val="26"/>
          <w:szCs w:val="26"/>
          <w14:textFill>
            <w14:solidFill>
              <w14:schemeClr w14:val="tx1"/>
            </w14:solidFill>
          </w14:textFill>
        </w:rPr>
      </w:pPr>
    </w:p>
    <w:p w14:paraId="4EB1FD5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models/Artwork.php</w:t>
      </w:r>
    </w:p>
    <w:p w14:paraId="1D51B04E">
      <w:pPr>
        <w:rPr>
          <w:b/>
          <w:bCs/>
          <w:color w:val="000000" w:themeColor="text1"/>
          <w:sz w:val="26"/>
          <w:szCs w:val="26"/>
          <w14:textFill>
            <w14:solidFill>
              <w14:schemeClr w14:val="tx1"/>
            </w14:solidFill>
          </w14:textFill>
        </w:rPr>
      </w:pPr>
    </w:p>
    <w:p w14:paraId="61E559C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**Direct child classes**: None</w:t>
      </w:r>
    </w:p>
    <w:p w14:paraId="36B319E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**NOC for Artwork Class**: 0</w:t>
      </w:r>
    </w:p>
    <w:p w14:paraId="0FF50271">
      <w:pPr>
        <w:rPr>
          <w:b/>
          <w:bCs/>
          <w:color w:val="000000" w:themeColor="text1"/>
          <w:sz w:val="26"/>
          <w:szCs w:val="26"/>
          <w14:textFill>
            <w14:solidFill>
              <w14:schemeClr w14:val="tx1"/>
            </w14:solidFill>
          </w14:textFill>
        </w:rPr>
      </w:pPr>
    </w:p>
    <w:p w14:paraId="456B6EE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3. Admin Class</w:t>
      </w:r>
    </w:p>
    <w:p w14:paraId="4589B908">
      <w:pPr>
        <w:rPr>
          <w:b/>
          <w:bCs/>
          <w:color w:val="000000" w:themeColor="text1"/>
          <w:sz w:val="26"/>
          <w:szCs w:val="26"/>
          <w14:textFill>
            <w14:solidFill>
              <w14:schemeClr w14:val="tx1"/>
            </w14:solidFill>
          </w14:textFill>
        </w:rPr>
      </w:pPr>
    </w:p>
    <w:p w14:paraId="4F8C351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50DD43EA">
      <w:pPr>
        <w:rPr>
          <w:b/>
          <w:bCs/>
          <w:color w:val="000000" w:themeColor="text1"/>
          <w:sz w:val="26"/>
          <w:szCs w:val="26"/>
          <w14:textFill>
            <w14:solidFill>
              <w14:schemeClr w14:val="tx1"/>
            </w14:solidFill>
          </w14:textFill>
        </w:rPr>
      </w:pPr>
    </w:p>
    <w:p w14:paraId="5383475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**Direct child classes**: None</w:t>
      </w:r>
    </w:p>
    <w:p w14:paraId="6E53CA1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**NOC for Admin Class**: 0</w:t>
      </w:r>
    </w:p>
    <w:p w14:paraId="1F7BA746">
      <w:pPr>
        <w:rPr>
          <w:b/>
          <w:bCs/>
          <w:color w:val="000000" w:themeColor="text1"/>
          <w:sz w:val="26"/>
          <w:szCs w:val="26"/>
          <w14:textFill>
            <w14:solidFill>
              <w14:schemeClr w14:val="tx1"/>
            </w14:solidFill>
          </w14:textFill>
        </w:rPr>
      </w:pPr>
    </w:p>
    <w:p w14:paraId="65CCEBC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4. Order Class</w:t>
      </w:r>
    </w:p>
    <w:p w14:paraId="017E898A">
      <w:pPr>
        <w:rPr>
          <w:b/>
          <w:bCs/>
          <w:color w:val="000000" w:themeColor="text1"/>
          <w:sz w:val="26"/>
          <w:szCs w:val="26"/>
          <w14:textFill>
            <w14:solidFill>
              <w14:schemeClr w14:val="tx1"/>
            </w14:solidFill>
          </w14:textFill>
        </w:rPr>
      </w:pPr>
    </w:p>
    <w:p w14:paraId="6E6F2ED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models/Order.php</w:t>
      </w:r>
    </w:p>
    <w:p w14:paraId="3A65321F">
      <w:pPr>
        <w:rPr>
          <w:b/>
          <w:bCs/>
          <w:color w:val="000000" w:themeColor="text1"/>
          <w:sz w:val="26"/>
          <w:szCs w:val="26"/>
          <w14:textFill>
            <w14:solidFill>
              <w14:schemeClr w14:val="tx1"/>
            </w14:solidFill>
          </w14:textFill>
        </w:rPr>
      </w:pPr>
    </w:p>
    <w:p w14:paraId="574094D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**Direct child classes**: None</w:t>
      </w:r>
    </w:p>
    <w:p w14:paraId="639BFF0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**NOC for Order Class**: 0</w:t>
      </w:r>
    </w:p>
    <w:p w14:paraId="7293D5CE">
      <w:pPr>
        <w:rPr>
          <w:b/>
          <w:bCs/>
          <w:color w:val="000000" w:themeColor="text1"/>
          <w:sz w:val="26"/>
          <w:szCs w:val="26"/>
          <w14:textFill>
            <w14:solidFill>
              <w14:schemeClr w14:val="tx1"/>
            </w14:solidFill>
          </w14:textFill>
        </w:rPr>
      </w:pPr>
    </w:p>
    <w:p w14:paraId="2C7E425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5. Artist Class</w:t>
      </w:r>
    </w:p>
    <w:p w14:paraId="02C4AD73">
      <w:pPr>
        <w:rPr>
          <w:b/>
          <w:bCs/>
          <w:color w:val="000000" w:themeColor="text1"/>
          <w:sz w:val="26"/>
          <w:szCs w:val="26"/>
          <w14:textFill>
            <w14:solidFill>
              <w14:schemeClr w14:val="tx1"/>
            </w14:solidFill>
          </w14:textFill>
        </w:rPr>
      </w:pPr>
    </w:p>
    <w:p w14:paraId="4E3EC91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models/Artist.php</w:t>
      </w:r>
    </w:p>
    <w:p w14:paraId="59B4D5DD">
      <w:pPr>
        <w:rPr>
          <w:b/>
          <w:bCs/>
          <w:color w:val="000000" w:themeColor="text1"/>
          <w:sz w:val="26"/>
          <w:szCs w:val="26"/>
          <w14:textFill>
            <w14:solidFill>
              <w14:schemeClr w14:val="tx1"/>
            </w14:solidFill>
          </w14:textFill>
        </w:rPr>
      </w:pPr>
    </w:p>
    <w:p w14:paraId="097D68B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**Direct child classes**: None</w:t>
      </w:r>
    </w:p>
    <w:p w14:paraId="2B26D76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**NOC for Artist Class**: 0</w:t>
      </w:r>
    </w:p>
    <w:p w14:paraId="0C223043">
      <w:pPr>
        <w:rPr>
          <w:b/>
          <w:bCs/>
          <w:color w:val="000000" w:themeColor="text1"/>
          <w:sz w:val="26"/>
          <w:szCs w:val="26"/>
          <w14:textFill>
            <w14:solidFill>
              <w14:schemeClr w14:val="tx1"/>
            </w14:solidFill>
          </w14:textFill>
        </w:rPr>
      </w:pPr>
    </w:p>
    <w:p w14:paraId="16A2236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6. Session Class</w:t>
      </w:r>
    </w:p>
    <w:p w14:paraId="6534EE92">
      <w:pPr>
        <w:rPr>
          <w:b/>
          <w:bCs/>
          <w:color w:val="000000" w:themeColor="text1"/>
          <w:sz w:val="26"/>
          <w:szCs w:val="26"/>
          <w14:textFill>
            <w14:solidFill>
              <w14:schemeClr w14:val="tx1"/>
            </w14:solidFill>
          </w14:textFill>
        </w:rPr>
      </w:pPr>
    </w:p>
    <w:p w14:paraId="3AB1542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includes/session.php</w:t>
      </w:r>
    </w:p>
    <w:p w14:paraId="3FF6DC7F">
      <w:pPr>
        <w:rPr>
          <w:b/>
          <w:bCs/>
          <w:color w:val="000000" w:themeColor="text1"/>
          <w:sz w:val="26"/>
          <w:szCs w:val="26"/>
          <w14:textFill>
            <w14:solidFill>
              <w14:schemeClr w14:val="tx1"/>
            </w14:solidFill>
          </w14:textFill>
        </w:rPr>
      </w:pPr>
    </w:p>
    <w:p w14:paraId="7C75DD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**Direct child classes**: None</w:t>
      </w:r>
    </w:p>
    <w:p w14:paraId="50AD877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**NOC for Session Class**: 0</w:t>
      </w:r>
    </w:p>
    <w:p w14:paraId="2C33FC43">
      <w:pPr>
        <w:rPr>
          <w:b/>
          <w:bCs/>
          <w:color w:val="000000" w:themeColor="text1"/>
          <w:sz w:val="26"/>
          <w:szCs w:val="26"/>
          <w14:textFill>
            <w14:solidFill>
              <w14:schemeClr w14:val="tx1"/>
            </w14:solidFill>
          </w14:textFill>
        </w:rPr>
      </w:pPr>
    </w:p>
    <w:p w14:paraId="61616A1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Summary and Interpretation</w:t>
      </w:r>
    </w:p>
    <w:p w14:paraId="713090DB">
      <w:pPr>
        <w:rPr>
          <w:b/>
          <w:bCs/>
          <w:color w:val="000000" w:themeColor="text1"/>
          <w:sz w:val="26"/>
          <w:szCs w:val="26"/>
          <w14:textFill>
            <w14:solidFill>
              <w14:schemeClr w14:val="tx1"/>
            </w14:solidFill>
          </w14:textFill>
        </w:rPr>
      </w:pPr>
    </w:p>
    <w:p w14:paraId="6F3215D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Class    | NOC |</w:t>
      </w:r>
    </w:p>
    <w:p w14:paraId="6F7CFC1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8DF417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 0   |</w:t>
      </w:r>
    </w:p>
    <w:p w14:paraId="17DE4C1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 0   |</w:t>
      </w:r>
    </w:p>
    <w:p w14:paraId="461AD9F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    | 0   |</w:t>
      </w:r>
    </w:p>
    <w:p w14:paraId="0F29968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    | 0   |</w:t>
      </w:r>
    </w:p>
    <w:p w14:paraId="497F934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   | 0   |</w:t>
      </w:r>
    </w:p>
    <w:p w14:paraId="3E42D2E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Session  | 0   |</w:t>
      </w:r>
    </w:p>
    <w:p w14:paraId="24A1D145">
      <w:pPr>
        <w:rPr>
          <w:b/>
          <w:bCs/>
          <w:color w:val="000000" w:themeColor="text1"/>
          <w:sz w:val="26"/>
          <w:szCs w:val="26"/>
          <w14:textFill>
            <w14:solidFill>
              <w14:schemeClr w14:val="tx1"/>
            </w14:solidFill>
          </w14:textFill>
        </w:rPr>
      </w:pPr>
    </w:p>
    <w:p w14:paraId="6EE6066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Observations</w:t>
      </w:r>
    </w:p>
    <w:p w14:paraId="098F8791">
      <w:pPr>
        <w:rPr>
          <w:b/>
          <w:bCs/>
          <w:color w:val="000000" w:themeColor="text1"/>
          <w:sz w:val="26"/>
          <w:szCs w:val="26"/>
          <w14:textFill>
            <w14:solidFill>
              <w14:schemeClr w14:val="tx1"/>
            </w14:solidFill>
          </w14:textFill>
        </w:rPr>
      </w:pPr>
    </w:p>
    <w:p w14:paraId="62506E5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**No Inheritance Reuse**: The uniform NOC value of 0 across all classes confirms that the system doesn't leverage inheritance for code reuse or specialization. This is consistent with the DIT findings.</w:t>
      </w:r>
    </w:p>
    <w:p w14:paraId="42A6B177">
      <w:pPr>
        <w:rPr>
          <w:b/>
          <w:bCs/>
          <w:color w:val="000000" w:themeColor="text1"/>
          <w:sz w:val="26"/>
          <w:szCs w:val="26"/>
          <w14:textFill>
            <w14:solidFill>
              <w14:schemeClr w14:val="tx1"/>
            </w14:solidFill>
          </w14:textFill>
        </w:rPr>
      </w:pPr>
    </w:p>
    <w:p w14:paraId="0FF2E73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**Design Philosophy**: The design follows a composition-based approach rather than inheritance. Each class is self-contained and focuses on a specific domain entity.</w:t>
      </w:r>
    </w:p>
    <w:p w14:paraId="749DF429">
      <w:pPr>
        <w:rPr>
          <w:b/>
          <w:bCs/>
          <w:color w:val="000000" w:themeColor="text1"/>
          <w:sz w:val="26"/>
          <w:szCs w:val="26"/>
          <w14:textFill>
            <w14:solidFill>
              <w14:schemeClr w14:val="tx1"/>
            </w14:solidFill>
          </w14:textFill>
        </w:rPr>
      </w:pPr>
    </w:p>
    <w:p w14:paraId="6AACC36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**Implications for Maintenance**: The absence of child classes means that changes to a class's implementation won't have ripple effects that could impact subclasses. This can make maintenance simpler but misses opportunities for reuse.</w:t>
      </w:r>
    </w:p>
    <w:p w14:paraId="00D11FA9">
      <w:pPr>
        <w:rPr>
          <w:b/>
          <w:bCs/>
          <w:color w:val="000000" w:themeColor="text1"/>
          <w:sz w:val="26"/>
          <w:szCs w:val="26"/>
          <w14:textFill>
            <w14:solidFill>
              <w14:schemeClr w14:val="tx1"/>
            </w14:solidFill>
          </w14:textFill>
        </w:rPr>
      </w:pPr>
    </w:p>
    <w:p w14:paraId="71B856A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**Implications for Testing**: The flat hierarchy simplifies testing as each class can be tested in isolation without considering inheritance relationships.</w:t>
      </w:r>
    </w:p>
    <w:p w14:paraId="47E24B92">
      <w:pPr>
        <w:rPr>
          <w:b/>
          <w:bCs/>
          <w:color w:val="000000" w:themeColor="text1"/>
          <w:sz w:val="26"/>
          <w:szCs w:val="26"/>
          <w14:textFill>
            <w14:solidFill>
              <w14:schemeClr w14:val="tx1"/>
            </w14:solidFill>
          </w14:textFill>
        </w:rPr>
      </w:pPr>
    </w:p>
    <w:p w14:paraId="4F79F6E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**Missed Opportunities**: While the current approach works, there could be missed opportunities for using inheritance to model specialized relationships. For example, there might be different types of users (regular users, premium users) that could be modeled using inheritance.</w:t>
      </w:r>
    </w:p>
    <w:p w14:paraId="15010396">
      <w:pPr>
        <w:rPr>
          <w:b/>
          <w:bCs/>
          <w:color w:val="000000" w:themeColor="text1"/>
          <w:sz w:val="26"/>
          <w:szCs w:val="26"/>
          <w14:textFill>
            <w14:solidFill>
              <w14:schemeClr w14:val="tx1"/>
            </w14:solidFill>
          </w14:textFill>
        </w:rPr>
      </w:pPr>
    </w:p>
    <w:p w14:paraId="62F34FE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Potential Refactoring Opportunities</w:t>
      </w:r>
    </w:p>
    <w:p w14:paraId="2B4D5CE3">
      <w:pPr>
        <w:rPr>
          <w:b/>
          <w:bCs/>
          <w:color w:val="000000" w:themeColor="text1"/>
          <w:sz w:val="26"/>
          <w:szCs w:val="26"/>
          <w14:textFill>
            <w14:solidFill>
              <w14:schemeClr w14:val="tx1"/>
            </w14:solidFill>
          </w14:textFill>
        </w:rPr>
      </w:pPr>
    </w:p>
    <w:p w14:paraId="51F12FA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Example: User Hierarchy</w:t>
      </w:r>
    </w:p>
    <w:p w14:paraId="2CBD120D">
      <w:pPr>
        <w:rPr>
          <w:b/>
          <w:bCs/>
          <w:color w:val="000000" w:themeColor="text1"/>
          <w:sz w:val="26"/>
          <w:szCs w:val="26"/>
          <w14:textFill>
            <w14:solidFill>
              <w14:schemeClr w14:val="tx1"/>
            </w14:solidFill>
          </w14:textFill>
        </w:rPr>
      </w:pPr>
    </w:p>
    <w:p w14:paraId="6C6A390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421B16F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Base User class</w:t>
      </w:r>
    </w:p>
    <w:p w14:paraId="244BDB0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class User {</w:t>
      </w:r>
    </w:p>
    <w:p w14:paraId="0D1DFC8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Common user properties and methods</w:t>
      </w:r>
    </w:p>
    <w:p w14:paraId="526D72E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protected $conn;</w:t>
      </w:r>
    </w:p>
    <w:p w14:paraId="4BDCDF2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protected $table_name = "user";</w:t>
      </w:r>
    </w:p>
    <w:p w14:paraId="736ABF7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13F938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Common methods all users share</w:t>
      </w:r>
    </w:p>
    <w:p w14:paraId="5F0B08C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login() { /* ... */ }</w:t>
      </w:r>
    </w:p>
    <w:p w14:paraId="455D256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updateProfile() { /* ... */ }</w:t>
      </w:r>
    </w:p>
    <w:p w14:paraId="2171534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1393FF91">
      <w:pPr>
        <w:rPr>
          <w:b/>
          <w:bCs/>
          <w:color w:val="000000" w:themeColor="text1"/>
          <w:sz w:val="26"/>
          <w:szCs w:val="26"/>
          <w14:textFill>
            <w14:solidFill>
              <w14:schemeClr w14:val="tx1"/>
            </w14:solidFill>
          </w14:textFill>
        </w:rPr>
      </w:pPr>
    </w:p>
    <w:p w14:paraId="2FC0296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Specialized user types</w:t>
      </w:r>
    </w:p>
    <w:p w14:paraId="7A022CE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class Viewer extends User {</w:t>
      </w:r>
    </w:p>
    <w:p w14:paraId="4082D41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Viewer-specific methods</w:t>
      </w:r>
    </w:p>
    <w:p w14:paraId="760E8B2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followArtist() { /* ... */ }</w:t>
      </w:r>
    </w:p>
    <w:p w14:paraId="26FC73F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DF991B0">
      <w:pPr>
        <w:rPr>
          <w:b/>
          <w:bCs/>
          <w:color w:val="000000" w:themeColor="text1"/>
          <w:sz w:val="26"/>
          <w:szCs w:val="26"/>
          <w14:textFill>
            <w14:solidFill>
              <w14:schemeClr w14:val="tx1"/>
            </w14:solidFill>
          </w14:textFill>
        </w:rPr>
      </w:pPr>
    </w:p>
    <w:p w14:paraId="2A56E74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class ArtistUser extends User {</w:t>
      </w:r>
    </w:p>
    <w:p w14:paraId="62F4510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Artist-specific methods</w:t>
      </w:r>
    </w:p>
    <w:p w14:paraId="51D68F5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uploadArtwork() { /* ... */ }</w:t>
      </w:r>
    </w:p>
    <w:p w14:paraId="2F4666E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managePortfolio() { /* ... */ }</w:t>
      </w:r>
    </w:p>
    <w:p w14:paraId="3AE6ABB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E579395">
      <w:pPr>
        <w:rPr>
          <w:b/>
          <w:bCs/>
          <w:color w:val="000000" w:themeColor="text1"/>
          <w:sz w:val="26"/>
          <w:szCs w:val="26"/>
          <w14:textFill>
            <w14:solidFill>
              <w14:schemeClr w14:val="tx1"/>
            </w14:solidFill>
          </w14:textFill>
        </w:rPr>
      </w:pPr>
    </w:p>
    <w:p w14:paraId="40C582C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class AdminUser extends User {</w:t>
      </w:r>
    </w:p>
    <w:p w14:paraId="74363F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Admin-specific methods</w:t>
      </w:r>
    </w:p>
    <w:p w14:paraId="6023182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manageSystem() { /* ... */ }</w:t>
      </w:r>
    </w:p>
    <w:p w14:paraId="3D62C35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10EC063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49B8501D">
      <w:pPr>
        <w:rPr>
          <w:b/>
          <w:bCs/>
          <w:color w:val="000000" w:themeColor="text1"/>
          <w:sz w:val="26"/>
          <w:szCs w:val="26"/>
          <w14:textFill>
            <w14:solidFill>
              <w14:schemeClr w14:val="tx1"/>
            </w14:solidFill>
          </w14:textFill>
        </w:rPr>
      </w:pPr>
    </w:p>
    <w:p w14:paraId="3EE64F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In this refactored design:</w:t>
      </w:r>
    </w:p>
    <w:p w14:paraId="247E782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would have an NOC of 3</w:t>
      </w:r>
    </w:p>
    <w:p w14:paraId="22D519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Viewer, ArtistUser, and AdminUser would each have an NOC of 0</w:t>
      </w:r>
    </w:p>
    <w:p w14:paraId="6439BA8D">
      <w:pPr>
        <w:rPr>
          <w:b/>
          <w:bCs/>
          <w:color w:val="000000" w:themeColor="text1"/>
          <w:sz w:val="26"/>
          <w:szCs w:val="26"/>
          <w14:textFill>
            <w14:solidFill>
              <w14:schemeClr w14:val="tx1"/>
            </w14:solidFill>
          </w14:textFill>
        </w:rPr>
      </w:pPr>
    </w:p>
    <w:p w14:paraId="15B6A9E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Example: Artwork Hierarchy</w:t>
      </w:r>
    </w:p>
    <w:p w14:paraId="1BA11EB2">
      <w:pPr>
        <w:rPr>
          <w:b/>
          <w:bCs/>
          <w:color w:val="000000" w:themeColor="text1"/>
          <w:sz w:val="26"/>
          <w:szCs w:val="26"/>
          <w14:textFill>
            <w14:solidFill>
              <w14:schemeClr w14:val="tx1"/>
            </w14:solidFill>
          </w14:textFill>
        </w:rPr>
      </w:pPr>
    </w:p>
    <w:p w14:paraId="0F235E5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5AE71AF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Base Artwork class</w:t>
      </w:r>
    </w:p>
    <w:p w14:paraId="6F02CDD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class Artwork {</w:t>
      </w:r>
    </w:p>
    <w:p w14:paraId="599EEBC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Common artwork properties and methods</w:t>
      </w:r>
    </w:p>
    <w:p w14:paraId="40C8CA5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protected $conn;</w:t>
      </w:r>
    </w:p>
    <w:p w14:paraId="72079EF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protected $table_name = "artwork";</w:t>
      </w:r>
    </w:p>
    <w:p w14:paraId="296AFD8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88D88C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Common methods</w:t>
      </w:r>
    </w:p>
    <w:p w14:paraId="38C5E90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display() { /* ... */ }</w:t>
      </w:r>
    </w:p>
    <w:p w14:paraId="1B889E9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633998F1">
      <w:pPr>
        <w:rPr>
          <w:b/>
          <w:bCs/>
          <w:color w:val="000000" w:themeColor="text1"/>
          <w:sz w:val="26"/>
          <w:szCs w:val="26"/>
          <w14:textFill>
            <w14:solidFill>
              <w14:schemeClr w14:val="tx1"/>
            </w14:solidFill>
          </w14:textFill>
        </w:rPr>
      </w:pPr>
    </w:p>
    <w:p w14:paraId="33AD405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Specialized artwork types</w:t>
      </w:r>
    </w:p>
    <w:p w14:paraId="188983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class DigitalArtwork extends Artwork {</w:t>
      </w:r>
    </w:p>
    <w:p w14:paraId="6E9111A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Digital-specific properties and methods</w:t>
      </w:r>
    </w:p>
    <w:p w14:paraId="4E60166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getDownloadLink() { /* ... */ }</w:t>
      </w:r>
    </w:p>
    <w:p w14:paraId="57475CE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67C3152D">
      <w:pPr>
        <w:rPr>
          <w:b/>
          <w:bCs/>
          <w:color w:val="000000" w:themeColor="text1"/>
          <w:sz w:val="26"/>
          <w:szCs w:val="26"/>
          <w14:textFill>
            <w14:solidFill>
              <w14:schemeClr w14:val="tx1"/>
            </w14:solidFill>
          </w14:textFill>
        </w:rPr>
      </w:pPr>
    </w:p>
    <w:p w14:paraId="42105FB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class PhysicalArtwork extends Artwork {</w:t>
      </w:r>
    </w:p>
    <w:p w14:paraId="093435A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Physical-specific properties and methods</w:t>
      </w:r>
    </w:p>
    <w:p w14:paraId="32FA7F5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public function getShippingDetails() { /* ... */ }</w:t>
      </w:r>
    </w:p>
    <w:p w14:paraId="4EF4E1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385BA8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5C527C5A">
      <w:pPr>
        <w:rPr>
          <w:b/>
          <w:bCs/>
          <w:color w:val="000000" w:themeColor="text1"/>
          <w:sz w:val="26"/>
          <w:szCs w:val="26"/>
          <w14:textFill>
            <w14:solidFill>
              <w14:schemeClr w14:val="tx1"/>
            </w14:solidFill>
          </w14:textFill>
        </w:rPr>
      </w:pPr>
    </w:p>
    <w:p w14:paraId="63796D5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In this refactored design:</w:t>
      </w:r>
    </w:p>
    <w:p w14:paraId="4463E0D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would have an NOC of 2</w:t>
      </w:r>
    </w:p>
    <w:p w14:paraId="46B49FB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DigitalArtwork and PhysicalArtwork would each have an NOC of 0</w:t>
      </w:r>
    </w:p>
    <w:p w14:paraId="1A5F4D7A">
      <w:pPr>
        <w:rPr>
          <w:b/>
          <w:bCs/>
          <w:color w:val="000000" w:themeColor="text1"/>
          <w:sz w:val="26"/>
          <w:szCs w:val="26"/>
          <w14:textFill>
            <w14:solidFill>
              <w14:schemeClr w14:val="tx1"/>
            </w14:solidFill>
          </w14:textFill>
        </w:rPr>
      </w:pPr>
    </w:p>
    <w:p w14:paraId="552C04A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Conclusion</w:t>
      </w:r>
    </w:p>
    <w:p w14:paraId="14BC6C5E">
      <w:pPr>
        <w:rPr>
          <w:b/>
          <w:bCs/>
          <w:color w:val="000000" w:themeColor="text1"/>
          <w:sz w:val="26"/>
          <w:szCs w:val="26"/>
          <w14:textFill>
            <w14:solidFill>
              <w14:schemeClr w14:val="tx1"/>
            </w14:solidFill>
          </w14:textFill>
        </w:rPr>
      </w:pPr>
    </w:p>
    <w:p w14:paraId="70C56DD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The analysis shows that the system's design doesn't utilize inheritance, resulting in NOC values of 0 across all classes. While this approach has the benefit of simplicity, introducing a thoughtful inheritance hierarchy could enhance code reuse and more accurately model domain relationships. However, such changes should be considered carefully, as they would increase coupling between classes.</w:t>
      </w:r>
    </w:p>
    <w:p w14:paraId="1665EA56">
      <w:pPr>
        <w:rPr>
          <w:b/>
          <w:bCs/>
          <w:color w:val="000000" w:themeColor="text1"/>
          <w:sz w:val="26"/>
          <w:szCs w:val="26"/>
          <w14:textFill>
            <w14:solidFill>
              <w14:schemeClr w14:val="tx1"/>
            </w14:solidFill>
          </w14:textFill>
        </w:rPr>
      </w:pPr>
    </w:p>
    <w:p w14:paraId="2C55E74D">
      <w:pPr>
        <w:rPr>
          <w:b/>
          <w:bCs/>
          <w:color w:val="000000" w:themeColor="text1"/>
          <w:sz w:val="26"/>
          <w:szCs w:val="26"/>
          <w14:textFill>
            <w14:solidFill>
              <w14:schemeClr w14:val="tx1"/>
            </w14:solidFill>
          </w14:textFill>
        </w:rPr>
      </w:pPr>
    </w:p>
    <w:p w14:paraId="211428A6">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d) CBO (Coupling Between Objects)</w:t>
      </w:r>
    </w:p>
    <w:p w14:paraId="6DAC6DD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CBO (Coupling Between Objects) Analysis</w:t>
      </w:r>
    </w:p>
    <w:p w14:paraId="0AFF4FCA">
      <w:pPr>
        <w:rPr>
          <w:b/>
          <w:bCs/>
          <w:color w:val="000000" w:themeColor="text1"/>
          <w:sz w:val="26"/>
          <w:szCs w:val="26"/>
          <w14:textFill>
            <w14:solidFill>
              <w14:schemeClr w14:val="tx1"/>
            </w14:solidFill>
          </w14:textFill>
        </w:rPr>
      </w:pPr>
    </w:p>
    <w:p w14:paraId="7FA4BB2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Methodology</w:t>
      </w:r>
    </w:p>
    <w:p w14:paraId="6DAC4E35">
      <w:pPr>
        <w:rPr>
          <w:b/>
          <w:bCs/>
          <w:color w:val="000000" w:themeColor="text1"/>
          <w:sz w:val="26"/>
          <w:szCs w:val="26"/>
          <w14:textFill>
            <w14:solidFill>
              <w14:schemeClr w14:val="tx1"/>
            </w14:solidFill>
          </w14:textFill>
        </w:rPr>
      </w:pPr>
    </w:p>
    <w:p w14:paraId="06414A7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CBO measures the number of other classes to which a class is coupled. A class is coupled to another if it uses methods or attributes of the other class. This includes inheritance, method calls, parameter types, attribute types, and exceptions.</w:t>
      </w:r>
    </w:p>
    <w:p w14:paraId="11D22015">
      <w:pPr>
        <w:rPr>
          <w:b/>
          <w:bCs/>
          <w:color w:val="000000" w:themeColor="text1"/>
          <w:sz w:val="26"/>
          <w:szCs w:val="26"/>
          <w14:textFill>
            <w14:solidFill>
              <w14:schemeClr w14:val="tx1"/>
            </w14:solidFill>
          </w14:textFill>
        </w:rPr>
      </w:pPr>
    </w:p>
    <w:p w14:paraId="4525743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**Equation used**: CBO = Number of other classes to which a class is coupled</w:t>
      </w:r>
    </w:p>
    <w:p w14:paraId="48E8FAE3">
      <w:pPr>
        <w:rPr>
          <w:b/>
          <w:bCs/>
          <w:color w:val="000000" w:themeColor="text1"/>
          <w:sz w:val="26"/>
          <w:szCs w:val="26"/>
          <w14:textFill>
            <w14:solidFill>
              <w14:schemeClr w14:val="tx1"/>
            </w14:solidFill>
          </w14:textFill>
        </w:rPr>
      </w:pPr>
    </w:p>
    <w:p w14:paraId="2CEDAF2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For this analysis, we focus on explicit couplings observable in the code, including:</w:t>
      </w:r>
    </w:p>
    <w:p w14:paraId="356653F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Object instantiation of other classes</w:t>
      </w:r>
    </w:p>
    <w:p w14:paraId="31AF5B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Method calls on objects of other classes</w:t>
      </w:r>
    </w:p>
    <w:p w14:paraId="2F5FEA1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Parameter types of other classes</w:t>
      </w:r>
    </w:p>
    <w:p w14:paraId="0DA401D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Return types of other classes</w:t>
      </w:r>
    </w:p>
    <w:p w14:paraId="67E7899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Inheritance relationships</w:t>
      </w:r>
    </w:p>
    <w:p w14:paraId="38975D8C">
      <w:pPr>
        <w:rPr>
          <w:b/>
          <w:bCs/>
          <w:color w:val="000000" w:themeColor="text1"/>
          <w:sz w:val="26"/>
          <w:szCs w:val="26"/>
          <w14:textFill>
            <w14:solidFill>
              <w14:schemeClr w14:val="tx1"/>
            </w14:solidFill>
          </w14:textFill>
        </w:rPr>
      </w:pPr>
    </w:p>
    <w:p w14:paraId="21EC93F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Analysis of Key Classes</w:t>
      </w:r>
    </w:p>
    <w:p w14:paraId="0BF4FE84">
      <w:pPr>
        <w:rPr>
          <w:b/>
          <w:bCs/>
          <w:color w:val="000000" w:themeColor="text1"/>
          <w:sz w:val="26"/>
          <w:szCs w:val="26"/>
          <w14:textFill>
            <w14:solidFill>
              <w14:schemeClr w14:val="tx1"/>
            </w14:solidFill>
          </w14:textFill>
        </w:rPr>
      </w:pPr>
    </w:p>
    <w:p w14:paraId="50D4BFA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1. User Class</w:t>
      </w:r>
    </w:p>
    <w:p w14:paraId="0CC86DBD">
      <w:pPr>
        <w:rPr>
          <w:b/>
          <w:bCs/>
          <w:color w:val="000000" w:themeColor="text1"/>
          <w:sz w:val="26"/>
          <w:szCs w:val="26"/>
          <w14:textFill>
            <w14:solidFill>
              <w14:schemeClr w14:val="tx1"/>
            </w14:solidFill>
          </w14:textFill>
        </w:rPr>
      </w:pPr>
    </w:p>
    <w:p w14:paraId="0026B4D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models/User.php</w:t>
      </w:r>
    </w:p>
    <w:p w14:paraId="67F56DE1">
      <w:pPr>
        <w:rPr>
          <w:b/>
          <w:bCs/>
          <w:color w:val="000000" w:themeColor="text1"/>
          <w:sz w:val="26"/>
          <w:szCs w:val="26"/>
          <w14:textFill>
            <w14:solidFill>
              <w14:schemeClr w14:val="tx1"/>
            </w14:solidFill>
          </w14:textFill>
        </w:rPr>
      </w:pPr>
    </w:p>
    <w:p w14:paraId="4D854AA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**Coupled to the following classes**:</w:t>
      </w:r>
    </w:p>
    <w:p w14:paraId="0D8D98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Database connection class (PDO) for database operations</w:t>
      </w:r>
    </w:p>
    <w:p w14:paraId="0C1F2F7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Session class for managing user sessions</w:t>
      </w:r>
    </w:p>
    <w:p w14:paraId="236C324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Files/Upload utility class for profile picture management</w:t>
      </w:r>
    </w:p>
    <w:p w14:paraId="08D1D664">
      <w:pPr>
        <w:rPr>
          <w:b/>
          <w:bCs/>
          <w:color w:val="000000" w:themeColor="text1"/>
          <w:sz w:val="26"/>
          <w:szCs w:val="26"/>
          <w14:textFill>
            <w14:solidFill>
              <w14:schemeClr w14:val="tx1"/>
            </w14:solidFill>
          </w14:textFill>
        </w:rPr>
      </w:pPr>
    </w:p>
    <w:p w14:paraId="751A72D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**CBO for User Class**: 3</w:t>
      </w:r>
    </w:p>
    <w:p w14:paraId="12B3E0D9">
      <w:pPr>
        <w:rPr>
          <w:b/>
          <w:bCs/>
          <w:color w:val="000000" w:themeColor="text1"/>
          <w:sz w:val="26"/>
          <w:szCs w:val="26"/>
          <w14:textFill>
            <w14:solidFill>
              <w14:schemeClr w14:val="tx1"/>
            </w14:solidFill>
          </w14:textFill>
        </w:rPr>
      </w:pPr>
    </w:p>
    <w:p w14:paraId="19C5905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2. Artwork Class</w:t>
      </w:r>
    </w:p>
    <w:p w14:paraId="4B402E14">
      <w:pPr>
        <w:rPr>
          <w:b/>
          <w:bCs/>
          <w:color w:val="000000" w:themeColor="text1"/>
          <w:sz w:val="26"/>
          <w:szCs w:val="26"/>
          <w14:textFill>
            <w14:solidFill>
              <w14:schemeClr w14:val="tx1"/>
            </w14:solidFill>
          </w14:textFill>
        </w:rPr>
      </w:pPr>
    </w:p>
    <w:p w14:paraId="78349D7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models/Artwork.php</w:t>
      </w:r>
    </w:p>
    <w:p w14:paraId="158AB7A7">
      <w:pPr>
        <w:rPr>
          <w:b/>
          <w:bCs/>
          <w:color w:val="000000" w:themeColor="text1"/>
          <w:sz w:val="26"/>
          <w:szCs w:val="26"/>
          <w14:textFill>
            <w14:solidFill>
              <w14:schemeClr w14:val="tx1"/>
            </w14:solidFill>
          </w14:textFill>
        </w:rPr>
      </w:pPr>
    </w:p>
    <w:p w14:paraId="05B4433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**Coupled to the following classes**:</w:t>
      </w:r>
    </w:p>
    <w:p w14:paraId="6F8405C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Database connection class (PDO) for database operations</w:t>
      </w:r>
    </w:p>
    <w:p w14:paraId="36DF5B5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User/Artist class to associate artworks with artists</w:t>
      </w:r>
    </w:p>
    <w:p w14:paraId="31C113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Files/Upload utility class for artwork image management</w:t>
      </w:r>
    </w:p>
    <w:p w14:paraId="57169E2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Category class (if exists) for categorization</w:t>
      </w:r>
    </w:p>
    <w:p w14:paraId="19BDE090">
      <w:pPr>
        <w:rPr>
          <w:b/>
          <w:bCs/>
          <w:color w:val="000000" w:themeColor="text1"/>
          <w:sz w:val="26"/>
          <w:szCs w:val="26"/>
          <w14:textFill>
            <w14:solidFill>
              <w14:schemeClr w14:val="tx1"/>
            </w14:solidFill>
          </w14:textFill>
        </w:rPr>
      </w:pPr>
    </w:p>
    <w:p w14:paraId="245CB61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**CBO for Artwork Class**: 4</w:t>
      </w:r>
    </w:p>
    <w:p w14:paraId="13C2C95B">
      <w:pPr>
        <w:rPr>
          <w:b/>
          <w:bCs/>
          <w:color w:val="000000" w:themeColor="text1"/>
          <w:sz w:val="26"/>
          <w:szCs w:val="26"/>
          <w14:textFill>
            <w14:solidFill>
              <w14:schemeClr w14:val="tx1"/>
            </w14:solidFill>
          </w14:textFill>
        </w:rPr>
      </w:pPr>
    </w:p>
    <w:p w14:paraId="32B36D9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3. Admin Class</w:t>
      </w:r>
    </w:p>
    <w:p w14:paraId="28802947">
      <w:pPr>
        <w:rPr>
          <w:b/>
          <w:bCs/>
          <w:color w:val="000000" w:themeColor="text1"/>
          <w:sz w:val="26"/>
          <w:szCs w:val="26"/>
          <w14:textFill>
            <w14:solidFill>
              <w14:schemeClr w14:val="tx1"/>
            </w14:solidFill>
          </w14:textFill>
        </w:rPr>
      </w:pPr>
    </w:p>
    <w:p w14:paraId="57BC40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6BF38E24">
      <w:pPr>
        <w:rPr>
          <w:b/>
          <w:bCs/>
          <w:color w:val="000000" w:themeColor="text1"/>
          <w:sz w:val="26"/>
          <w:szCs w:val="26"/>
          <w14:textFill>
            <w14:solidFill>
              <w14:schemeClr w14:val="tx1"/>
            </w14:solidFill>
          </w14:textFill>
        </w:rPr>
      </w:pPr>
    </w:p>
    <w:p w14:paraId="79A0E87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**Coupled to the following classes**:</w:t>
      </w:r>
    </w:p>
    <w:p w14:paraId="2D034B4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Database connection class (PDO) for database operations</w:t>
      </w:r>
    </w:p>
    <w:p w14:paraId="726C2DE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class for user management</w:t>
      </w:r>
    </w:p>
    <w:p w14:paraId="3B2AA0F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 class for artist management</w:t>
      </w:r>
    </w:p>
    <w:p w14:paraId="6D6EACE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class for artwork management</w:t>
      </w:r>
    </w:p>
    <w:p w14:paraId="49EBED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 class for order processing</w:t>
      </w:r>
    </w:p>
    <w:p w14:paraId="7AF356C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Session class for admin session management</w:t>
      </w:r>
    </w:p>
    <w:p w14:paraId="645619AA">
      <w:pPr>
        <w:rPr>
          <w:b/>
          <w:bCs/>
          <w:color w:val="000000" w:themeColor="text1"/>
          <w:sz w:val="26"/>
          <w:szCs w:val="26"/>
          <w14:textFill>
            <w14:solidFill>
              <w14:schemeClr w14:val="tx1"/>
            </w14:solidFill>
          </w14:textFill>
        </w:rPr>
      </w:pPr>
    </w:p>
    <w:p w14:paraId="5623804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**CBO for Admin Class**: 6</w:t>
      </w:r>
    </w:p>
    <w:p w14:paraId="2AFCDE63">
      <w:pPr>
        <w:rPr>
          <w:b/>
          <w:bCs/>
          <w:color w:val="000000" w:themeColor="text1"/>
          <w:sz w:val="26"/>
          <w:szCs w:val="26"/>
          <w14:textFill>
            <w14:solidFill>
              <w14:schemeClr w14:val="tx1"/>
            </w14:solidFill>
          </w14:textFill>
        </w:rPr>
      </w:pPr>
    </w:p>
    <w:p w14:paraId="41EC577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4. Order Class</w:t>
      </w:r>
    </w:p>
    <w:p w14:paraId="22E3CEAA">
      <w:pPr>
        <w:rPr>
          <w:b/>
          <w:bCs/>
          <w:color w:val="000000" w:themeColor="text1"/>
          <w:sz w:val="26"/>
          <w:szCs w:val="26"/>
          <w14:textFill>
            <w14:solidFill>
              <w14:schemeClr w14:val="tx1"/>
            </w14:solidFill>
          </w14:textFill>
        </w:rPr>
      </w:pPr>
    </w:p>
    <w:p w14:paraId="187C1B3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models/Order.php</w:t>
      </w:r>
    </w:p>
    <w:p w14:paraId="6C2CBD15">
      <w:pPr>
        <w:rPr>
          <w:b/>
          <w:bCs/>
          <w:color w:val="000000" w:themeColor="text1"/>
          <w:sz w:val="26"/>
          <w:szCs w:val="26"/>
          <w14:textFill>
            <w14:solidFill>
              <w14:schemeClr w14:val="tx1"/>
            </w14:solidFill>
          </w14:textFill>
        </w:rPr>
      </w:pPr>
    </w:p>
    <w:p w14:paraId="0B5EC00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**Coupled to the following classes**:</w:t>
      </w:r>
    </w:p>
    <w:p w14:paraId="4CF86CB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Database connection class (PDO) for database operations</w:t>
      </w:r>
    </w:p>
    <w:p w14:paraId="71702CA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class for buyer information</w:t>
      </w:r>
    </w:p>
    <w:p w14:paraId="776D0F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class for purchased artwork details</w:t>
      </w:r>
    </w:p>
    <w:p w14:paraId="2DF89AC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 class (via Artwork) for seller information</w:t>
      </w:r>
    </w:p>
    <w:p w14:paraId="3557D409">
      <w:pPr>
        <w:rPr>
          <w:b/>
          <w:bCs/>
          <w:color w:val="000000" w:themeColor="text1"/>
          <w:sz w:val="26"/>
          <w:szCs w:val="26"/>
          <w14:textFill>
            <w14:solidFill>
              <w14:schemeClr w14:val="tx1"/>
            </w14:solidFill>
          </w14:textFill>
        </w:rPr>
      </w:pPr>
    </w:p>
    <w:p w14:paraId="056E392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**CBO for Order Class**: 4</w:t>
      </w:r>
    </w:p>
    <w:p w14:paraId="70929B59">
      <w:pPr>
        <w:rPr>
          <w:b/>
          <w:bCs/>
          <w:color w:val="000000" w:themeColor="text1"/>
          <w:sz w:val="26"/>
          <w:szCs w:val="26"/>
          <w14:textFill>
            <w14:solidFill>
              <w14:schemeClr w14:val="tx1"/>
            </w14:solidFill>
          </w14:textFill>
        </w:rPr>
      </w:pPr>
    </w:p>
    <w:p w14:paraId="435EA8E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5. Artist Class</w:t>
      </w:r>
    </w:p>
    <w:p w14:paraId="2182A4A0">
      <w:pPr>
        <w:rPr>
          <w:b/>
          <w:bCs/>
          <w:color w:val="000000" w:themeColor="text1"/>
          <w:sz w:val="26"/>
          <w:szCs w:val="26"/>
          <w14:textFill>
            <w14:solidFill>
              <w14:schemeClr w14:val="tx1"/>
            </w14:solidFill>
          </w14:textFill>
        </w:rPr>
      </w:pPr>
    </w:p>
    <w:p w14:paraId="2BF2478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models/Artist.php</w:t>
      </w:r>
    </w:p>
    <w:p w14:paraId="08AE9867">
      <w:pPr>
        <w:rPr>
          <w:b/>
          <w:bCs/>
          <w:color w:val="000000" w:themeColor="text1"/>
          <w:sz w:val="26"/>
          <w:szCs w:val="26"/>
          <w14:textFill>
            <w14:solidFill>
              <w14:schemeClr w14:val="tx1"/>
            </w14:solidFill>
          </w14:textFill>
        </w:rPr>
      </w:pPr>
    </w:p>
    <w:p w14:paraId="2D196E2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**Coupled to the following classes**:</w:t>
      </w:r>
    </w:p>
    <w:p w14:paraId="43A393A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Database connection class (PDO) for database operations</w:t>
      </w:r>
    </w:p>
    <w:p w14:paraId="7563499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class for basic user information</w:t>
      </w:r>
    </w:p>
    <w:p w14:paraId="7D0A6E2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class for managing artist's artworks</w:t>
      </w:r>
    </w:p>
    <w:p w14:paraId="1431DC91">
      <w:pPr>
        <w:rPr>
          <w:b/>
          <w:bCs/>
          <w:color w:val="000000" w:themeColor="text1"/>
          <w:sz w:val="26"/>
          <w:szCs w:val="26"/>
          <w14:textFill>
            <w14:solidFill>
              <w14:schemeClr w14:val="tx1"/>
            </w14:solidFill>
          </w14:textFill>
        </w:rPr>
      </w:pPr>
    </w:p>
    <w:p w14:paraId="57E751E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**CBO for Artist Class**: 3</w:t>
      </w:r>
    </w:p>
    <w:p w14:paraId="603E2A10">
      <w:pPr>
        <w:rPr>
          <w:b/>
          <w:bCs/>
          <w:color w:val="000000" w:themeColor="text1"/>
          <w:sz w:val="26"/>
          <w:szCs w:val="26"/>
          <w14:textFill>
            <w14:solidFill>
              <w14:schemeClr w14:val="tx1"/>
            </w14:solidFill>
          </w14:textFill>
        </w:rPr>
      </w:pPr>
    </w:p>
    <w:p w14:paraId="4BE0A08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Summary and Interpretation</w:t>
      </w:r>
    </w:p>
    <w:p w14:paraId="037B0010">
      <w:pPr>
        <w:rPr>
          <w:b/>
          <w:bCs/>
          <w:color w:val="000000" w:themeColor="text1"/>
          <w:sz w:val="26"/>
          <w:szCs w:val="26"/>
          <w14:textFill>
            <w14:solidFill>
              <w14:schemeClr w14:val="tx1"/>
            </w14:solidFill>
          </w14:textFill>
        </w:rPr>
      </w:pPr>
    </w:p>
    <w:p w14:paraId="20BE0EF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Class    | CBO | Interpretation     |</w:t>
      </w:r>
    </w:p>
    <w:p w14:paraId="36504F6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4202F51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 3   | Low Coupling      |</w:t>
      </w:r>
    </w:p>
    <w:p w14:paraId="06804E1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 4   | Moderate Coupling |</w:t>
      </w:r>
    </w:p>
    <w:p w14:paraId="033FA13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    | 6   | High Coupling     |</w:t>
      </w:r>
    </w:p>
    <w:p w14:paraId="3B17A56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    | 4   | Moderate Coupling |</w:t>
      </w:r>
    </w:p>
    <w:p w14:paraId="15320B2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   | 3   | Low Coupling      |</w:t>
      </w:r>
    </w:p>
    <w:p w14:paraId="3BE2F617">
      <w:pPr>
        <w:rPr>
          <w:b/>
          <w:bCs/>
          <w:color w:val="000000" w:themeColor="text1"/>
          <w:sz w:val="26"/>
          <w:szCs w:val="26"/>
          <w14:textFill>
            <w14:solidFill>
              <w14:schemeClr w14:val="tx1"/>
            </w14:solidFill>
          </w14:textFill>
        </w:rPr>
      </w:pPr>
    </w:p>
    <w:p w14:paraId="0D07B42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Observations</w:t>
      </w:r>
    </w:p>
    <w:p w14:paraId="7B9760A2">
      <w:pPr>
        <w:rPr>
          <w:b/>
          <w:bCs/>
          <w:color w:val="000000" w:themeColor="text1"/>
          <w:sz w:val="26"/>
          <w:szCs w:val="26"/>
          <w14:textFill>
            <w14:solidFill>
              <w14:schemeClr w14:val="tx1"/>
            </w14:solidFill>
          </w14:textFill>
        </w:rPr>
      </w:pPr>
    </w:p>
    <w:p w14:paraId="79631B9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**Admin Class Coupling**: The Admin class has the highest CBO value, which reflects its central role in managing multiple aspects of the system. This high coupling is somewhat expected given its administrative responsibilities but could potentially become a maintenance challenge.</w:t>
      </w:r>
    </w:p>
    <w:p w14:paraId="6A2649B1">
      <w:pPr>
        <w:rPr>
          <w:b/>
          <w:bCs/>
          <w:color w:val="000000" w:themeColor="text1"/>
          <w:sz w:val="26"/>
          <w:szCs w:val="26"/>
          <w14:textFill>
            <w14:solidFill>
              <w14:schemeClr w14:val="tx1"/>
            </w14:solidFill>
          </w14:textFill>
        </w:rPr>
      </w:pPr>
    </w:p>
    <w:p w14:paraId="59E6036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**Database Coupling**: All classes are coupled to the database connection class, which is a common pattern in data-centric applications. This creates a dependency on the database abstraction layer.</w:t>
      </w:r>
    </w:p>
    <w:p w14:paraId="681DB380">
      <w:pPr>
        <w:rPr>
          <w:b/>
          <w:bCs/>
          <w:color w:val="000000" w:themeColor="text1"/>
          <w:sz w:val="26"/>
          <w:szCs w:val="26"/>
          <w14:textFill>
            <w14:solidFill>
              <w14:schemeClr w14:val="tx1"/>
            </w14:solidFill>
          </w14:textFill>
        </w:rPr>
      </w:pPr>
    </w:p>
    <w:p w14:paraId="567C25F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**Domain Relationships**: The coupling between domain classes (User, Artist, Artwork, Order) reflects the natural relationships in the art marketplace domain.</w:t>
      </w:r>
    </w:p>
    <w:p w14:paraId="73C96738">
      <w:pPr>
        <w:rPr>
          <w:b/>
          <w:bCs/>
          <w:color w:val="000000" w:themeColor="text1"/>
          <w:sz w:val="26"/>
          <w:szCs w:val="26"/>
          <w14:textFill>
            <w14:solidFill>
              <w14:schemeClr w14:val="tx1"/>
            </w14:solidFill>
          </w14:textFill>
        </w:rPr>
      </w:pPr>
    </w:p>
    <w:p w14:paraId="1089BE2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**Moderate Overall Coupling**: Most classes have CBO values in the low to moderate range (3-4), which suggests reasonable coupling levels that should be manageable for maintenance.</w:t>
      </w:r>
    </w:p>
    <w:p w14:paraId="0F511D9D">
      <w:pPr>
        <w:rPr>
          <w:b/>
          <w:bCs/>
          <w:color w:val="000000" w:themeColor="text1"/>
          <w:sz w:val="26"/>
          <w:szCs w:val="26"/>
          <w14:textFill>
            <w14:solidFill>
              <w14:schemeClr w14:val="tx1"/>
            </w14:solidFill>
          </w14:textFill>
        </w:rPr>
      </w:pPr>
    </w:p>
    <w:p w14:paraId="35E9C70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**Coupling Impact**: Higher coupling, as seen in the Admin class, means that changes in one class are more likely to affect other classes, potentially making maintenance more challenging.</w:t>
      </w:r>
    </w:p>
    <w:p w14:paraId="6485642E">
      <w:pPr>
        <w:rPr>
          <w:b/>
          <w:bCs/>
          <w:color w:val="000000" w:themeColor="text1"/>
          <w:sz w:val="26"/>
          <w:szCs w:val="26"/>
          <w14:textFill>
            <w14:solidFill>
              <w14:schemeClr w14:val="tx1"/>
            </w14:solidFill>
          </w14:textFill>
        </w:rPr>
      </w:pPr>
    </w:p>
    <w:p w14:paraId="6C61369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Code Examples Demonstrating Coupling</w:t>
      </w:r>
    </w:p>
    <w:p w14:paraId="68781EB0">
      <w:pPr>
        <w:rPr>
          <w:b/>
          <w:bCs/>
          <w:color w:val="000000" w:themeColor="text1"/>
          <w:sz w:val="26"/>
          <w:szCs w:val="26"/>
          <w14:textFill>
            <w14:solidFill>
              <w14:schemeClr w14:val="tx1"/>
            </w14:solidFill>
          </w14:textFill>
        </w:rPr>
      </w:pPr>
    </w:p>
    <w:p w14:paraId="633E2C1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Example from User.php - Coupling with PDO and Session</w:t>
      </w:r>
    </w:p>
    <w:p w14:paraId="632D51C1">
      <w:pPr>
        <w:rPr>
          <w:b/>
          <w:bCs/>
          <w:color w:val="000000" w:themeColor="text1"/>
          <w:sz w:val="26"/>
          <w:szCs w:val="26"/>
          <w14:textFill>
            <w14:solidFill>
              <w14:schemeClr w14:val="tx1"/>
            </w14:solidFill>
          </w14:textFill>
        </w:rPr>
      </w:pPr>
    </w:p>
    <w:p w14:paraId="5CA641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711FB3B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login($username, $password) {</w:t>
      </w:r>
    </w:p>
    <w:p w14:paraId="683F49A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Coupling with PDO through $this-&gt;conn</w:t>
      </w:r>
    </w:p>
    <w:p w14:paraId="5EFA60F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$this-&gt;conn-&gt;prepare("SELECT * FROM user WHERE username = :username");</w:t>
      </w:r>
    </w:p>
    <w:p w14:paraId="4666CBE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$stmt-&gt;bindParam(":username", $username);</w:t>
      </w:r>
    </w:p>
    <w:p w14:paraId="70A8630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$stmt-&gt;execute();</w:t>
      </w:r>
    </w:p>
    <w:p w14:paraId="06EB2FA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78ED62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if($stmt-&gt;rowCount() &gt; 0) {</w:t>
      </w:r>
    </w:p>
    <w:p w14:paraId="0DBB806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$row = $stmt-&gt;fetch(PDO::FETCH_ASSOC);</w:t>
      </w:r>
    </w:p>
    <w:p w14:paraId="6D38984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if(password_verify($password, $row['password'])) {</w:t>
      </w:r>
    </w:p>
    <w:p w14:paraId="2F37890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Coupling with Session class</w:t>
      </w:r>
    </w:p>
    <w:p w14:paraId="008FCCB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Session::create($row['id'], $row['username'], $row['user_type']);</w:t>
      </w:r>
    </w:p>
    <w:p w14:paraId="27ACA0A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true;</w:t>
      </w:r>
    </w:p>
    <w:p w14:paraId="249B23C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EB8156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719973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false;</w:t>
      </w:r>
    </w:p>
    <w:p w14:paraId="1BCA571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C7D00B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290B4F6">
      <w:pPr>
        <w:rPr>
          <w:b/>
          <w:bCs/>
          <w:color w:val="000000" w:themeColor="text1"/>
          <w:sz w:val="26"/>
          <w:szCs w:val="26"/>
          <w14:textFill>
            <w14:solidFill>
              <w14:schemeClr w14:val="tx1"/>
            </w14:solidFill>
          </w14:textFill>
        </w:rPr>
      </w:pPr>
    </w:p>
    <w:p w14:paraId="247B045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Example from Admin.php - Multiple Couplings</w:t>
      </w:r>
    </w:p>
    <w:p w14:paraId="1E62D95F">
      <w:pPr>
        <w:rPr>
          <w:b/>
          <w:bCs/>
          <w:color w:val="000000" w:themeColor="text1"/>
          <w:sz w:val="26"/>
          <w:szCs w:val="26"/>
          <w14:textFill>
            <w14:solidFill>
              <w14:schemeClr w14:val="tx1"/>
            </w14:solidFill>
          </w14:textFill>
        </w:rPr>
      </w:pPr>
    </w:p>
    <w:p w14:paraId="5139E1D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34999DC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getDashboardStats() {</w:t>
      </w:r>
    </w:p>
    <w:p w14:paraId="0447406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$stats = [];</w:t>
      </w:r>
    </w:p>
    <w:p w14:paraId="3C7F5A9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CC3D14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Coupling with User class</w:t>
      </w:r>
    </w:p>
    <w:p w14:paraId="7F41BE3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$user_model = new User($this-&gt;conn);</w:t>
      </w:r>
    </w:p>
    <w:p w14:paraId="182AD07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$stats['total_users'] = $user_model-&gt;countAll();</w:t>
      </w:r>
    </w:p>
    <w:p w14:paraId="3D8D58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289017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Coupling with Artist class</w:t>
      </w:r>
    </w:p>
    <w:p w14:paraId="0D09F95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$artist_model = new Artist($this-&gt;conn);</w:t>
      </w:r>
    </w:p>
    <w:p w14:paraId="52AF409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$stats['total_artists'] = $artist_model-&gt;countAll();</w:t>
      </w:r>
    </w:p>
    <w:p w14:paraId="284EC83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1639F2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Coupling with Artwork class</w:t>
      </w:r>
    </w:p>
    <w:p w14:paraId="15DD655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$artwork_model = new Artwork($this-&gt;conn);</w:t>
      </w:r>
    </w:p>
    <w:p w14:paraId="6985DA9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$stats['total_artworks'] = $artwork_model-&gt;countAll();</w:t>
      </w:r>
    </w:p>
    <w:p w14:paraId="4F1F320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ACF6E0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Coupling with Order class</w:t>
      </w:r>
    </w:p>
    <w:p w14:paraId="02BD6F9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$order_model = new Order($this-&gt;conn);</w:t>
      </w:r>
    </w:p>
    <w:p w14:paraId="386FCF2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$stats['total_orders'] = $order_model-&gt;countAll();</w:t>
      </w:r>
    </w:p>
    <w:p w14:paraId="346ABAF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D93CEF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$stats;</w:t>
      </w:r>
    </w:p>
    <w:p w14:paraId="2A77411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C087F6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D0C2B72">
      <w:pPr>
        <w:rPr>
          <w:b/>
          <w:bCs/>
          <w:color w:val="000000" w:themeColor="text1"/>
          <w:sz w:val="26"/>
          <w:szCs w:val="26"/>
          <w14:textFill>
            <w14:solidFill>
              <w14:schemeClr w14:val="tx1"/>
            </w14:solidFill>
          </w14:textFill>
        </w:rPr>
      </w:pPr>
    </w:p>
    <w:p w14:paraId="46EB818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Design Recommendations</w:t>
      </w:r>
    </w:p>
    <w:p w14:paraId="53D47B45">
      <w:pPr>
        <w:rPr>
          <w:b/>
          <w:bCs/>
          <w:color w:val="000000" w:themeColor="text1"/>
          <w:sz w:val="26"/>
          <w:szCs w:val="26"/>
          <w14:textFill>
            <w14:solidFill>
              <w14:schemeClr w14:val="tx1"/>
            </w14:solidFill>
          </w14:textFill>
        </w:rPr>
      </w:pPr>
    </w:p>
    <w:p w14:paraId="1989E9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**Reduce Admin Class Coupling**: Consider breaking down the Admin class into more focused components with specific responsibilities (e.g., UserAdmin, ArtworkAdmin) to reduce coupling.</w:t>
      </w:r>
    </w:p>
    <w:p w14:paraId="5ACF8866">
      <w:pPr>
        <w:rPr>
          <w:b/>
          <w:bCs/>
          <w:color w:val="000000" w:themeColor="text1"/>
          <w:sz w:val="26"/>
          <w:szCs w:val="26"/>
          <w14:textFill>
            <w14:solidFill>
              <w14:schemeClr w14:val="tx1"/>
            </w14:solidFill>
          </w14:textFill>
        </w:rPr>
      </w:pPr>
    </w:p>
    <w:p w14:paraId="66B094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**Dependency Injection**: Implement dependency injection to make coupling more explicit and testable. For example, pass dependencies through constructors rather than creating them within methods.</w:t>
      </w:r>
    </w:p>
    <w:p w14:paraId="1F2BF516">
      <w:pPr>
        <w:rPr>
          <w:b/>
          <w:bCs/>
          <w:color w:val="000000" w:themeColor="text1"/>
          <w:sz w:val="26"/>
          <w:szCs w:val="26"/>
          <w14:textFill>
            <w14:solidFill>
              <w14:schemeClr w14:val="tx1"/>
            </w14:solidFill>
          </w14:textFill>
        </w:rPr>
      </w:pPr>
    </w:p>
    <w:p w14:paraId="7466225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**Interface Abstraction**: Define interfaces for key service classes to reduce direct coupling to concrete implementations.</w:t>
      </w:r>
    </w:p>
    <w:p w14:paraId="0D4012D0">
      <w:pPr>
        <w:rPr>
          <w:b/>
          <w:bCs/>
          <w:color w:val="000000" w:themeColor="text1"/>
          <w:sz w:val="26"/>
          <w:szCs w:val="26"/>
          <w14:textFill>
            <w14:solidFill>
              <w14:schemeClr w14:val="tx1"/>
            </w14:solidFill>
          </w14:textFill>
        </w:rPr>
      </w:pPr>
    </w:p>
    <w:p w14:paraId="6E1E79D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**Database Abstraction Layer**: Further abstract database operations to reduce direct coupling between domain classes and the database connection.</w:t>
      </w:r>
    </w:p>
    <w:p w14:paraId="22345956">
      <w:pPr>
        <w:rPr>
          <w:b/>
          <w:bCs/>
          <w:color w:val="000000" w:themeColor="text1"/>
          <w:sz w:val="26"/>
          <w:szCs w:val="26"/>
          <w14:textFill>
            <w14:solidFill>
              <w14:schemeClr w14:val="tx1"/>
            </w14:solidFill>
          </w14:textFill>
        </w:rPr>
      </w:pPr>
    </w:p>
    <w:p w14:paraId="4D540F6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**Event-based Communication**: For some interactions, consider using an event system where classes can communicate without direct coupling.</w:t>
      </w:r>
    </w:p>
    <w:p w14:paraId="2CDF05F5">
      <w:pPr>
        <w:rPr>
          <w:b/>
          <w:bCs/>
          <w:color w:val="000000" w:themeColor="text1"/>
          <w:sz w:val="26"/>
          <w:szCs w:val="26"/>
          <w14:textFill>
            <w14:solidFill>
              <w14:schemeClr w14:val="tx1"/>
            </w14:solidFill>
          </w14:textFill>
        </w:rPr>
      </w:pPr>
    </w:p>
    <w:p w14:paraId="02F45C4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Conclusion</w:t>
      </w:r>
    </w:p>
    <w:p w14:paraId="7385B6B5">
      <w:pPr>
        <w:rPr>
          <w:b/>
          <w:bCs/>
          <w:color w:val="000000" w:themeColor="text1"/>
          <w:sz w:val="26"/>
          <w:szCs w:val="26"/>
          <w14:textFill>
            <w14:solidFill>
              <w14:schemeClr w14:val="tx1"/>
            </w14:solidFill>
          </w14:textFill>
        </w:rPr>
      </w:pPr>
    </w:p>
    <w:p w14:paraId="6EC4BE8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The CBO analysis reveals moderate coupling in most classes, with the Admin class showing higher coupling due to its central role. While the current coupling levels are not problematic, the recommendations above could help maintain or reduce coupling as the system evolves, improving maintainability and testability.</w:t>
      </w:r>
    </w:p>
    <w:p w14:paraId="4009C1CB">
      <w:pPr>
        <w:rPr>
          <w:b/>
          <w:bCs/>
          <w:color w:val="000000" w:themeColor="text1"/>
          <w:sz w:val="26"/>
          <w:szCs w:val="26"/>
          <w14:textFill>
            <w14:solidFill>
              <w14:schemeClr w14:val="tx1"/>
            </w14:solidFill>
          </w14:textFill>
        </w:rPr>
      </w:pPr>
    </w:p>
    <w:p w14:paraId="5D030B69">
      <w:pPr>
        <w:rPr>
          <w:b/>
          <w:bCs/>
          <w:color w:val="000000" w:themeColor="text1"/>
          <w:sz w:val="26"/>
          <w:szCs w:val="26"/>
          <w14:textFill>
            <w14:solidFill>
              <w14:schemeClr w14:val="tx1"/>
            </w14:solidFill>
          </w14:textFill>
        </w:rPr>
      </w:pPr>
    </w:p>
    <w:p w14:paraId="2DC81E22">
      <w:pPr>
        <w:rPr>
          <w:b/>
          <w:bCs/>
          <w:color w:val="000000" w:themeColor="text1"/>
          <w:sz w:val="26"/>
          <w:szCs w:val="26"/>
          <w14:textFill>
            <w14:solidFill>
              <w14:schemeClr w14:val="tx1"/>
            </w14:solidFill>
          </w14:textFill>
        </w:rPr>
      </w:pPr>
    </w:p>
    <w:p w14:paraId="2D321CD2">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e) RFC (Response for Class)</w:t>
      </w:r>
    </w:p>
    <w:p w14:paraId="0E5669A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RFC (Response for Class) Analysis</w:t>
      </w:r>
    </w:p>
    <w:p w14:paraId="242076F3">
      <w:pPr>
        <w:rPr>
          <w:b/>
          <w:bCs/>
          <w:color w:val="000000" w:themeColor="text1"/>
          <w:sz w:val="26"/>
          <w:szCs w:val="26"/>
          <w14:textFill>
            <w14:solidFill>
              <w14:schemeClr w14:val="tx1"/>
            </w14:solidFill>
          </w14:textFill>
        </w:rPr>
      </w:pPr>
    </w:p>
    <w:p w14:paraId="0C801A1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Methodology</w:t>
      </w:r>
    </w:p>
    <w:p w14:paraId="29761869">
      <w:pPr>
        <w:rPr>
          <w:b/>
          <w:bCs/>
          <w:color w:val="000000" w:themeColor="text1"/>
          <w:sz w:val="26"/>
          <w:szCs w:val="26"/>
          <w14:textFill>
            <w14:solidFill>
              <w14:schemeClr w14:val="tx1"/>
            </w14:solidFill>
          </w14:textFill>
        </w:rPr>
      </w:pPr>
    </w:p>
    <w:p w14:paraId="32933A2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RFC measures the size of the response set of a class. The response set of a class consists of all methods that can be potentially executed in response to a message received by an object of that class. This includes both the methods of the class itself and methods called by those methods.</w:t>
      </w:r>
    </w:p>
    <w:p w14:paraId="5529D07D">
      <w:pPr>
        <w:rPr>
          <w:b/>
          <w:bCs/>
          <w:color w:val="000000" w:themeColor="text1"/>
          <w:sz w:val="26"/>
          <w:szCs w:val="26"/>
          <w14:textFill>
            <w14:solidFill>
              <w14:schemeClr w14:val="tx1"/>
            </w14:solidFill>
          </w14:textFill>
        </w:rPr>
      </w:pPr>
    </w:p>
    <w:p w14:paraId="403036B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**Equation used**: RFC = M + R, where:</w:t>
      </w:r>
    </w:p>
    <w:p w14:paraId="14AF9BC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 = Number of methods in the class</w:t>
      </w:r>
    </w:p>
    <w:p w14:paraId="2FF86CA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 = Number of distinct methods called by methods in the class</w:t>
      </w:r>
    </w:p>
    <w:p w14:paraId="686CF518">
      <w:pPr>
        <w:rPr>
          <w:b/>
          <w:bCs/>
          <w:color w:val="000000" w:themeColor="text1"/>
          <w:sz w:val="26"/>
          <w:szCs w:val="26"/>
          <w14:textFill>
            <w14:solidFill>
              <w14:schemeClr w14:val="tx1"/>
            </w14:solidFill>
          </w14:textFill>
        </w:rPr>
      </w:pPr>
    </w:p>
    <w:p w14:paraId="37037CE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For this analysis, we focus on both the methods defined within each class and the external method calls made from those methods. Due to the dynamic nature of PHP, we can only estimate the RFC based on observable method calls in the code.</w:t>
      </w:r>
    </w:p>
    <w:p w14:paraId="1BDC5675">
      <w:pPr>
        <w:rPr>
          <w:b/>
          <w:bCs/>
          <w:color w:val="000000" w:themeColor="text1"/>
          <w:sz w:val="26"/>
          <w:szCs w:val="26"/>
          <w14:textFill>
            <w14:solidFill>
              <w14:schemeClr w14:val="tx1"/>
            </w14:solidFill>
          </w14:textFill>
        </w:rPr>
      </w:pPr>
    </w:p>
    <w:p w14:paraId="6EED8F7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Analysis of Key Classes</w:t>
      </w:r>
    </w:p>
    <w:p w14:paraId="2AA65EBE">
      <w:pPr>
        <w:rPr>
          <w:b/>
          <w:bCs/>
          <w:color w:val="000000" w:themeColor="text1"/>
          <w:sz w:val="26"/>
          <w:szCs w:val="26"/>
          <w14:textFill>
            <w14:solidFill>
              <w14:schemeClr w14:val="tx1"/>
            </w14:solidFill>
          </w14:textFill>
        </w:rPr>
      </w:pPr>
    </w:p>
    <w:p w14:paraId="4B8D58A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1. User Class</w:t>
      </w:r>
    </w:p>
    <w:p w14:paraId="088E7F92">
      <w:pPr>
        <w:rPr>
          <w:b/>
          <w:bCs/>
          <w:color w:val="000000" w:themeColor="text1"/>
          <w:sz w:val="26"/>
          <w:szCs w:val="26"/>
          <w14:textFill>
            <w14:solidFill>
              <w14:schemeClr w14:val="tx1"/>
            </w14:solidFill>
          </w14:textFill>
        </w:rPr>
      </w:pPr>
    </w:p>
    <w:p w14:paraId="5DC0BE6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models/User.php</w:t>
      </w:r>
    </w:p>
    <w:p w14:paraId="465588BA">
      <w:pPr>
        <w:rPr>
          <w:b/>
          <w:bCs/>
          <w:color w:val="000000" w:themeColor="text1"/>
          <w:sz w:val="26"/>
          <w:szCs w:val="26"/>
          <w14:textFill>
            <w14:solidFill>
              <w14:schemeClr w14:val="tx1"/>
            </w14:solidFill>
          </w14:textFill>
        </w:rPr>
      </w:pPr>
    </w:p>
    <w:p w14:paraId="5A6B257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**Methods in the class (M)**: 15</w:t>
      </w:r>
    </w:p>
    <w:p w14:paraId="5B88C3D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w:t>
      </w:r>
    </w:p>
    <w:p w14:paraId="28CDA36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w:t>
      </w:r>
    </w:p>
    <w:p w14:paraId="7402D59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w:t>
      </w:r>
    </w:p>
    <w:p w14:paraId="2BC9425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readAll()</w:t>
      </w:r>
    </w:p>
    <w:p w14:paraId="63031C3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w:t>
      </w:r>
    </w:p>
    <w:p w14:paraId="095F03B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w:t>
      </w:r>
    </w:p>
    <w:p w14:paraId="1D1E35C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login()</w:t>
      </w:r>
    </w:p>
    <w:p w14:paraId="2B0128B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register()</w:t>
      </w:r>
    </w:p>
    <w:p w14:paraId="6684F5F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updatePassword()</w:t>
      </w:r>
    </w:p>
    <w:p w14:paraId="15DDB32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updateProfile()</w:t>
      </w:r>
    </w:p>
    <w:p w14:paraId="752E49C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checkUsernameExists()</w:t>
      </w:r>
    </w:p>
    <w:p w14:paraId="0BD2935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checkEmailExists()</w:t>
      </w:r>
    </w:p>
    <w:p w14:paraId="286A73D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countAll()</w:t>
      </w:r>
    </w:p>
    <w:p w14:paraId="16EB3B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search()</w:t>
      </w:r>
    </w:p>
    <w:p w14:paraId="595583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updateBanStatus()</w:t>
      </w:r>
    </w:p>
    <w:p w14:paraId="40A37B1B">
      <w:pPr>
        <w:rPr>
          <w:b/>
          <w:bCs/>
          <w:color w:val="000000" w:themeColor="text1"/>
          <w:sz w:val="26"/>
          <w:szCs w:val="26"/>
          <w14:textFill>
            <w14:solidFill>
              <w14:schemeClr w14:val="tx1"/>
            </w14:solidFill>
          </w14:textFill>
        </w:rPr>
      </w:pPr>
    </w:p>
    <w:p w14:paraId="5AB682F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**Distinct external method calls (R)** (estimated): 12</w:t>
      </w:r>
    </w:p>
    <w:p w14:paraId="26CB14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PDO::prepare()</w:t>
      </w:r>
    </w:p>
    <w:p w14:paraId="57DE330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PDOStatement::bindParam()</w:t>
      </w:r>
    </w:p>
    <w:p w14:paraId="0257E2F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PDOStatement::execute()</w:t>
      </w:r>
    </w:p>
    <w:p w14:paraId="00ABE92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PDOStatement::rowCount()</w:t>
      </w:r>
    </w:p>
    <w:p w14:paraId="5E1BCCC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w:t>
      </w:r>
    </w:p>
    <w:p w14:paraId="6B8B5F0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password_hash()</w:t>
      </w:r>
    </w:p>
    <w:p w14:paraId="5CC86DF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password_verify()</w:t>
      </w:r>
    </w:p>
    <w:p w14:paraId="1030B82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Session::create()</w:t>
      </w:r>
    </w:p>
    <w:p w14:paraId="3815E5A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Session::setFlashMessage()</w:t>
      </w:r>
    </w:p>
    <w:p w14:paraId="3B17C23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file_exists()</w:t>
      </w:r>
    </w:p>
    <w:p w14:paraId="198342B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move_uploaded_file()</w:t>
      </w:r>
    </w:p>
    <w:p w14:paraId="5BA3A59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unlink()</w:t>
      </w:r>
    </w:p>
    <w:p w14:paraId="3015AC9D">
      <w:pPr>
        <w:rPr>
          <w:b/>
          <w:bCs/>
          <w:color w:val="000000" w:themeColor="text1"/>
          <w:sz w:val="26"/>
          <w:szCs w:val="26"/>
          <w14:textFill>
            <w14:solidFill>
              <w14:schemeClr w14:val="tx1"/>
            </w14:solidFill>
          </w14:textFill>
        </w:rPr>
      </w:pPr>
    </w:p>
    <w:p w14:paraId="4A8BD36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**RFC for User Class**: 27</w:t>
      </w:r>
    </w:p>
    <w:p w14:paraId="713B1F57">
      <w:pPr>
        <w:rPr>
          <w:b/>
          <w:bCs/>
          <w:color w:val="000000" w:themeColor="text1"/>
          <w:sz w:val="26"/>
          <w:szCs w:val="26"/>
          <w14:textFill>
            <w14:solidFill>
              <w14:schemeClr w14:val="tx1"/>
            </w14:solidFill>
          </w14:textFill>
        </w:rPr>
      </w:pPr>
    </w:p>
    <w:p w14:paraId="042E3A8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2. Artwork Class</w:t>
      </w:r>
    </w:p>
    <w:p w14:paraId="7C881280">
      <w:pPr>
        <w:rPr>
          <w:b/>
          <w:bCs/>
          <w:color w:val="000000" w:themeColor="text1"/>
          <w:sz w:val="26"/>
          <w:szCs w:val="26"/>
          <w14:textFill>
            <w14:solidFill>
              <w14:schemeClr w14:val="tx1"/>
            </w14:solidFill>
          </w14:textFill>
        </w:rPr>
      </w:pPr>
    </w:p>
    <w:p w14:paraId="0B3AA0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models/Artwork.php</w:t>
      </w:r>
    </w:p>
    <w:p w14:paraId="633D6C35">
      <w:pPr>
        <w:rPr>
          <w:b/>
          <w:bCs/>
          <w:color w:val="000000" w:themeColor="text1"/>
          <w:sz w:val="26"/>
          <w:szCs w:val="26"/>
          <w14:textFill>
            <w14:solidFill>
              <w14:schemeClr w14:val="tx1"/>
            </w14:solidFill>
          </w14:textFill>
        </w:rPr>
      </w:pPr>
    </w:p>
    <w:p w14:paraId="466D169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**Methods in the class (M)**: 14</w:t>
      </w:r>
    </w:p>
    <w:p w14:paraId="6208FA9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w:t>
      </w:r>
    </w:p>
    <w:p w14:paraId="0D8376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w:t>
      </w:r>
    </w:p>
    <w:p w14:paraId="0755F90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w:t>
      </w:r>
    </w:p>
    <w:p w14:paraId="083FE6A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readAll()</w:t>
      </w:r>
    </w:p>
    <w:p w14:paraId="16813FD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readByArtist()</w:t>
      </w:r>
    </w:p>
    <w:p w14:paraId="777B998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w:t>
      </w:r>
    </w:p>
    <w:p w14:paraId="5BBEFD7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w:t>
      </w:r>
    </w:p>
    <w:p w14:paraId="490E4A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search()</w:t>
      </w:r>
    </w:p>
    <w:p w14:paraId="445641A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countAll()</w:t>
      </w:r>
    </w:p>
    <w:p w14:paraId="3C225DD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countByArtist()</w:t>
      </w:r>
    </w:p>
    <w:p w14:paraId="0D76F2B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countSearchResults()</w:t>
      </w:r>
    </w:p>
    <w:p w14:paraId="27497E9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updateFeatureStatus()</w:t>
      </w:r>
    </w:p>
    <w:p w14:paraId="498A3E3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getFeaturedArtworks()</w:t>
      </w:r>
    </w:p>
    <w:p w14:paraId="5781E29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getRelatedArtworks()</w:t>
      </w:r>
    </w:p>
    <w:p w14:paraId="2CDF1C3E">
      <w:pPr>
        <w:rPr>
          <w:b/>
          <w:bCs/>
          <w:color w:val="000000" w:themeColor="text1"/>
          <w:sz w:val="26"/>
          <w:szCs w:val="26"/>
          <w14:textFill>
            <w14:solidFill>
              <w14:schemeClr w14:val="tx1"/>
            </w14:solidFill>
          </w14:textFill>
        </w:rPr>
      </w:pPr>
    </w:p>
    <w:p w14:paraId="064B386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**Distinct external method calls (R)** (estimated): 13</w:t>
      </w:r>
    </w:p>
    <w:p w14:paraId="0EBEFAD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PDO::prepare()</w:t>
      </w:r>
    </w:p>
    <w:p w14:paraId="4FA9F1E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PDOStatement::bindParam()</w:t>
      </w:r>
    </w:p>
    <w:p w14:paraId="45B1348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PDOStatement::execute()</w:t>
      </w:r>
    </w:p>
    <w:p w14:paraId="3A391F8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PDOStatement::rowCount()</w:t>
      </w:r>
    </w:p>
    <w:p w14:paraId="3C7C050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w:t>
      </w:r>
    </w:p>
    <w:p w14:paraId="7CDA3FE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PDOStatement::fetchAll()</w:t>
      </w:r>
    </w:p>
    <w:p w14:paraId="5BD250A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file_exists()</w:t>
      </w:r>
    </w:p>
    <w:p w14:paraId="2E6C879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move_uploaded_file()</w:t>
      </w:r>
    </w:p>
    <w:p w14:paraId="149B31F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unlink()</w:t>
      </w:r>
    </w:p>
    <w:p w14:paraId="20D8460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htmlspecialchars()</w:t>
      </w:r>
    </w:p>
    <w:p w14:paraId="2402E24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strip_tags()</w:t>
      </w:r>
    </w:p>
    <w:p w14:paraId="1DAF2A3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Artist::readOne()</w:t>
      </w:r>
    </w:p>
    <w:p w14:paraId="63F430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date()</w:t>
      </w:r>
    </w:p>
    <w:p w14:paraId="29EF4CB4">
      <w:pPr>
        <w:rPr>
          <w:b/>
          <w:bCs/>
          <w:color w:val="000000" w:themeColor="text1"/>
          <w:sz w:val="26"/>
          <w:szCs w:val="26"/>
          <w14:textFill>
            <w14:solidFill>
              <w14:schemeClr w14:val="tx1"/>
            </w14:solidFill>
          </w14:textFill>
        </w:rPr>
      </w:pPr>
    </w:p>
    <w:p w14:paraId="5C5E59B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**RFC for Artwork Class**: 27</w:t>
      </w:r>
    </w:p>
    <w:p w14:paraId="2AA50139">
      <w:pPr>
        <w:rPr>
          <w:b/>
          <w:bCs/>
          <w:color w:val="000000" w:themeColor="text1"/>
          <w:sz w:val="26"/>
          <w:szCs w:val="26"/>
          <w14:textFill>
            <w14:solidFill>
              <w14:schemeClr w14:val="tx1"/>
            </w14:solidFill>
          </w14:textFill>
        </w:rPr>
      </w:pPr>
    </w:p>
    <w:p w14:paraId="172CBA9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3. Admin Class</w:t>
      </w:r>
    </w:p>
    <w:p w14:paraId="29FE958F">
      <w:pPr>
        <w:rPr>
          <w:b/>
          <w:bCs/>
          <w:color w:val="000000" w:themeColor="text1"/>
          <w:sz w:val="26"/>
          <w:szCs w:val="26"/>
          <w14:textFill>
            <w14:solidFill>
              <w14:schemeClr w14:val="tx1"/>
            </w14:solidFill>
          </w14:textFill>
        </w:rPr>
      </w:pPr>
    </w:p>
    <w:p w14:paraId="26BC67F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24ED407B">
      <w:pPr>
        <w:rPr>
          <w:b/>
          <w:bCs/>
          <w:color w:val="000000" w:themeColor="text1"/>
          <w:sz w:val="26"/>
          <w:szCs w:val="26"/>
          <w14:textFill>
            <w14:solidFill>
              <w14:schemeClr w14:val="tx1"/>
            </w14:solidFill>
          </w14:textFill>
        </w:rPr>
      </w:pPr>
    </w:p>
    <w:p w14:paraId="3CCF68A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**Methods in the class (M)**: 14</w:t>
      </w:r>
    </w:p>
    <w:p w14:paraId="7BEFA55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w:t>
      </w:r>
    </w:p>
    <w:p w14:paraId="33A5E08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login()</w:t>
      </w:r>
    </w:p>
    <w:p w14:paraId="7DA4700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checkAdminExists()</w:t>
      </w:r>
    </w:p>
    <w:p w14:paraId="286B224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logActivity()</w:t>
      </w:r>
    </w:p>
    <w:p w14:paraId="310EADF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getActivityLogs()</w:t>
      </w:r>
    </w:p>
    <w:p w14:paraId="1B34FB6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getUserReports()</w:t>
      </w:r>
    </w:p>
    <w:p w14:paraId="5A9E79D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resolveReport()</w:t>
      </w:r>
    </w:p>
    <w:p w14:paraId="0CB5D1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countReports()</w:t>
      </w:r>
    </w:p>
    <w:p w14:paraId="3620C6C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getStatistics()</w:t>
      </w:r>
    </w:p>
    <w:p w14:paraId="22773E0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refreshStatistics()</w:t>
      </w:r>
    </w:p>
    <w:p w14:paraId="539261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updateSetting()</w:t>
      </w:r>
    </w:p>
    <w:p w14:paraId="31A74A7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getSetting()</w:t>
      </w:r>
    </w:p>
    <w:p w14:paraId="79DFF9B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getAllSettings()</w:t>
      </w:r>
    </w:p>
    <w:p w14:paraId="207BB67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isMasterAdmin()</w:t>
      </w:r>
    </w:p>
    <w:p w14:paraId="45133304">
      <w:pPr>
        <w:rPr>
          <w:b/>
          <w:bCs/>
          <w:color w:val="000000" w:themeColor="text1"/>
          <w:sz w:val="26"/>
          <w:szCs w:val="26"/>
          <w14:textFill>
            <w14:solidFill>
              <w14:schemeClr w14:val="tx1"/>
            </w14:solidFill>
          </w14:textFill>
        </w:rPr>
      </w:pPr>
    </w:p>
    <w:p w14:paraId="0C99071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**Distinct external method calls (R)** (estimated): 18</w:t>
      </w:r>
    </w:p>
    <w:p w14:paraId="65B26AC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PDO::prepare()</w:t>
      </w:r>
    </w:p>
    <w:p w14:paraId="08B82C1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PDOStatement::bindParam()</w:t>
      </w:r>
    </w:p>
    <w:p w14:paraId="1C7F49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PDOStatement::execute()</w:t>
      </w:r>
    </w:p>
    <w:p w14:paraId="5A3CAF0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PDOStatement::rowCount()</w:t>
      </w:r>
    </w:p>
    <w:p w14:paraId="6513717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w:t>
      </w:r>
    </w:p>
    <w:p w14:paraId="35F3C3F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PDOStatement::fetchAll()</w:t>
      </w:r>
    </w:p>
    <w:p w14:paraId="63B25C6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password_verify()</w:t>
      </w:r>
    </w:p>
    <w:p w14:paraId="4C8FF50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Session::create()</w:t>
      </w:r>
    </w:p>
    <w:p w14:paraId="49B7A89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Session::setFlashMessage()</w:t>
      </w:r>
    </w:p>
    <w:p w14:paraId="25CB98A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User::countAll()</w:t>
      </w:r>
    </w:p>
    <w:p w14:paraId="0EABF27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User::readOne()</w:t>
      </w:r>
    </w:p>
    <w:p w14:paraId="7580C69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Artist::countAll()</w:t>
      </w:r>
    </w:p>
    <w:p w14:paraId="684FA47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Artwork::countAll()</w:t>
      </w:r>
    </w:p>
    <w:p w14:paraId="52661F3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Order::countAll()</w:t>
      </w:r>
    </w:p>
    <w:p w14:paraId="32C81F4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Order::getTotalRevenue()</w:t>
      </w:r>
    </w:p>
    <w:p w14:paraId="4263C2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htmlspecialchars()</w:t>
      </w:r>
    </w:p>
    <w:p w14:paraId="08340EA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date()</w:t>
      </w:r>
    </w:p>
    <w:p w14:paraId="502400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time()</w:t>
      </w:r>
    </w:p>
    <w:p w14:paraId="10341FCB">
      <w:pPr>
        <w:rPr>
          <w:b/>
          <w:bCs/>
          <w:color w:val="000000" w:themeColor="text1"/>
          <w:sz w:val="26"/>
          <w:szCs w:val="26"/>
          <w14:textFill>
            <w14:solidFill>
              <w14:schemeClr w14:val="tx1"/>
            </w14:solidFill>
          </w14:textFill>
        </w:rPr>
      </w:pPr>
    </w:p>
    <w:p w14:paraId="3AB47AC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**RFC for Admin Class**: 32</w:t>
      </w:r>
    </w:p>
    <w:p w14:paraId="38D7CBF6">
      <w:pPr>
        <w:rPr>
          <w:b/>
          <w:bCs/>
          <w:color w:val="000000" w:themeColor="text1"/>
          <w:sz w:val="26"/>
          <w:szCs w:val="26"/>
          <w14:textFill>
            <w14:solidFill>
              <w14:schemeClr w14:val="tx1"/>
            </w14:solidFill>
          </w14:textFill>
        </w:rPr>
      </w:pPr>
    </w:p>
    <w:p w14:paraId="49B86CC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4. Order Class</w:t>
      </w:r>
    </w:p>
    <w:p w14:paraId="43317139">
      <w:pPr>
        <w:rPr>
          <w:b/>
          <w:bCs/>
          <w:color w:val="000000" w:themeColor="text1"/>
          <w:sz w:val="26"/>
          <w:szCs w:val="26"/>
          <w14:textFill>
            <w14:solidFill>
              <w14:schemeClr w14:val="tx1"/>
            </w14:solidFill>
          </w14:textFill>
        </w:rPr>
      </w:pPr>
    </w:p>
    <w:p w14:paraId="5AD15F4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models/Order.php</w:t>
      </w:r>
    </w:p>
    <w:p w14:paraId="2D407917">
      <w:pPr>
        <w:rPr>
          <w:b/>
          <w:bCs/>
          <w:color w:val="000000" w:themeColor="text1"/>
          <w:sz w:val="26"/>
          <w:szCs w:val="26"/>
          <w14:textFill>
            <w14:solidFill>
              <w14:schemeClr w14:val="tx1"/>
            </w14:solidFill>
          </w14:textFill>
        </w:rPr>
      </w:pPr>
    </w:p>
    <w:p w14:paraId="1D7222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**Methods in the class (M)**: 12</w:t>
      </w:r>
    </w:p>
    <w:p w14:paraId="3EA161D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w:t>
      </w:r>
    </w:p>
    <w:p w14:paraId="50340FF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w:t>
      </w:r>
    </w:p>
    <w:p w14:paraId="78551E7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w:t>
      </w:r>
    </w:p>
    <w:p w14:paraId="747DB93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readByUser()</w:t>
      </w:r>
    </w:p>
    <w:p w14:paraId="1637E0B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readByArtist()</w:t>
      </w:r>
    </w:p>
    <w:p w14:paraId="78B526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updateStatus()</w:t>
      </w:r>
    </w:p>
    <w:p w14:paraId="589C4BC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w:t>
      </w:r>
    </w:p>
    <w:p w14:paraId="7F14A5D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countByUser()</w:t>
      </w:r>
    </w:p>
    <w:p w14:paraId="562B86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countByArtist()</w:t>
      </w:r>
    </w:p>
    <w:p w14:paraId="5EDD0C4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getTotalRevenueForArtist()</w:t>
      </w:r>
    </w:p>
    <w:p w14:paraId="612BDC4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getRecentOrders()</w:t>
      </w:r>
    </w:p>
    <w:p w14:paraId="6AAF42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isArtworkPurchased()</w:t>
      </w:r>
    </w:p>
    <w:p w14:paraId="60A186BC">
      <w:pPr>
        <w:rPr>
          <w:b/>
          <w:bCs/>
          <w:color w:val="000000" w:themeColor="text1"/>
          <w:sz w:val="26"/>
          <w:szCs w:val="26"/>
          <w14:textFill>
            <w14:solidFill>
              <w14:schemeClr w14:val="tx1"/>
            </w14:solidFill>
          </w14:textFill>
        </w:rPr>
      </w:pPr>
    </w:p>
    <w:p w14:paraId="2FBACE3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**Distinct external method calls (R)** (estimated): 10</w:t>
      </w:r>
    </w:p>
    <w:p w14:paraId="2C85C76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PDO::prepare()</w:t>
      </w:r>
    </w:p>
    <w:p w14:paraId="233EC54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PDOStatement::bindParam()</w:t>
      </w:r>
    </w:p>
    <w:p w14:paraId="3A241ED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PDOStatement::execute()</w:t>
      </w:r>
    </w:p>
    <w:p w14:paraId="16C038A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PDOStatement::rowCount()</w:t>
      </w:r>
    </w:p>
    <w:p w14:paraId="674B60D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w:t>
      </w:r>
    </w:p>
    <w:p w14:paraId="51CF456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PDOStatement::fetchAll()</w:t>
      </w:r>
    </w:p>
    <w:p w14:paraId="17A6D2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Artwork::updateSoldStatus()</w:t>
      </w:r>
    </w:p>
    <w:p w14:paraId="75E6F81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htmlspecialchars()</w:t>
      </w:r>
    </w:p>
    <w:p w14:paraId="38C8073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strip_tags()</w:t>
      </w:r>
    </w:p>
    <w:p w14:paraId="6CC964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number_format()</w:t>
      </w:r>
    </w:p>
    <w:p w14:paraId="05208F90">
      <w:pPr>
        <w:rPr>
          <w:b/>
          <w:bCs/>
          <w:color w:val="000000" w:themeColor="text1"/>
          <w:sz w:val="26"/>
          <w:szCs w:val="26"/>
          <w14:textFill>
            <w14:solidFill>
              <w14:schemeClr w14:val="tx1"/>
            </w14:solidFill>
          </w14:textFill>
        </w:rPr>
      </w:pPr>
    </w:p>
    <w:p w14:paraId="4D3048E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**RFC for Order Class**: 22</w:t>
      </w:r>
    </w:p>
    <w:p w14:paraId="506890BE">
      <w:pPr>
        <w:rPr>
          <w:b/>
          <w:bCs/>
          <w:color w:val="000000" w:themeColor="text1"/>
          <w:sz w:val="26"/>
          <w:szCs w:val="26"/>
          <w14:textFill>
            <w14:solidFill>
              <w14:schemeClr w14:val="tx1"/>
            </w14:solidFill>
          </w14:textFill>
        </w:rPr>
      </w:pPr>
    </w:p>
    <w:p w14:paraId="56859AE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5. Artist Class</w:t>
      </w:r>
    </w:p>
    <w:p w14:paraId="5E9517AA">
      <w:pPr>
        <w:rPr>
          <w:b/>
          <w:bCs/>
          <w:color w:val="000000" w:themeColor="text1"/>
          <w:sz w:val="26"/>
          <w:szCs w:val="26"/>
          <w14:textFill>
            <w14:solidFill>
              <w14:schemeClr w14:val="tx1"/>
            </w14:solidFill>
          </w14:textFill>
        </w:rPr>
      </w:pPr>
    </w:p>
    <w:p w14:paraId="18B9BCF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models/Artist.php</w:t>
      </w:r>
    </w:p>
    <w:p w14:paraId="2893DC6D">
      <w:pPr>
        <w:rPr>
          <w:b/>
          <w:bCs/>
          <w:color w:val="000000" w:themeColor="text1"/>
          <w:sz w:val="26"/>
          <w:szCs w:val="26"/>
          <w14:textFill>
            <w14:solidFill>
              <w14:schemeClr w14:val="tx1"/>
            </w14:solidFill>
          </w14:textFill>
        </w:rPr>
      </w:pPr>
    </w:p>
    <w:p w14:paraId="4B7C030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**Methods in the class (M)**: 12</w:t>
      </w:r>
    </w:p>
    <w:p w14:paraId="6F8C538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__construct()</w:t>
      </w:r>
    </w:p>
    <w:p w14:paraId="756CEF7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create()</w:t>
      </w:r>
    </w:p>
    <w:p w14:paraId="6F2B22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readOne()</w:t>
      </w:r>
    </w:p>
    <w:p w14:paraId="64E162C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readAll()</w:t>
      </w:r>
    </w:p>
    <w:p w14:paraId="3597B2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w:t>
      </w:r>
    </w:p>
    <w:p w14:paraId="17959DC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delete()</w:t>
      </w:r>
    </w:p>
    <w:p w14:paraId="61D35A1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search()</w:t>
      </w:r>
    </w:p>
    <w:p w14:paraId="04354E4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countAll()</w:t>
      </w:r>
    </w:p>
    <w:p w14:paraId="0C07B1D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countSearchResults()</w:t>
      </w:r>
    </w:p>
    <w:p w14:paraId="1E3D33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updateFeatureStatus()</w:t>
      </w:r>
    </w:p>
    <w:p w14:paraId="2CF75FF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getFeaturedArtists()</w:t>
      </w:r>
    </w:p>
    <w:p w14:paraId="292A1D7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getArtistStatistics()</w:t>
      </w:r>
    </w:p>
    <w:p w14:paraId="4FB92CAE">
      <w:pPr>
        <w:rPr>
          <w:b/>
          <w:bCs/>
          <w:color w:val="000000" w:themeColor="text1"/>
          <w:sz w:val="26"/>
          <w:szCs w:val="26"/>
          <w14:textFill>
            <w14:solidFill>
              <w14:schemeClr w14:val="tx1"/>
            </w14:solidFill>
          </w14:textFill>
        </w:rPr>
      </w:pPr>
    </w:p>
    <w:p w14:paraId="0DF3EFD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**Distinct external method calls (R)** (estimated): 12</w:t>
      </w:r>
    </w:p>
    <w:p w14:paraId="6245FDA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PDO::prepare()</w:t>
      </w:r>
    </w:p>
    <w:p w14:paraId="321FC52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PDOStatement::bindParam()</w:t>
      </w:r>
    </w:p>
    <w:p w14:paraId="07DA734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PDOStatement::execute()</w:t>
      </w:r>
    </w:p>
    <w:p w14:paraId="62865BE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PDOStatement::rowCount()</w:t>
      </w:r>
    </w:p>
    <w:p w14:paraId="57800A8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w:t>
      </w:r>
    </w:p>
    <w:p w14:paraId="6620A89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PDOStatement::fetchAll()</w:t>
      </w:r>
    </w:p>
    <w:p w14:paraId="0DEFC6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User::readOne()</w:t>
      </w:r>
    </w:p>
    <w:p w14:paraId="429DFD3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Artwork::countByArtist()</w:t>
      </w:r>
    </w:p>
    <w:p w14:paraId="4207874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Order::countByArtist()</w:t>
      </w:r>
    </w:p>
    <w:p w14:paraId="35DDDBB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htmlspecialchars()</w:t>
      </w:r>
    </w:p>
    <w:p w14:paraId="1B43511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strip_tags()</w:t>
      </w:r>
    </w:p>
    <w:p w14:paraId="008B26D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date()</w:t>
      </w:r>
    </w:p>
    <w:p w14:paraId="755CE7A1">
      <w:pPr>
        <w:rPr>
          <w:b/>
          <w:bCs/>
          <w:color w:val="000000" w:themeColor="text1"/>
          <w:sz w:val="26"/>
          <w:szCs w:val="26"/>
          <w14:textFill>
            <w14:solidFill>
              <w14:schemeClr w14:val="tx1"/>
            </w14:solidFill>
          </w14:textFill>
        </w:rPr>
      </w:pPr>
    </w:p>
    <w:p w14:paraId="082F052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**RFC for Artist Class**: 24</w:t>
      </w:r>
    </w:p>
    <w:p w14:paraId="0EE64DC4">
      <w:pPr>
        <w:rPr>
          <w:b/>
          <w:bCs/>
          <w:color w:val="000000" w:themeColor="text1"/>
          <w:sz w:val="26"/>
          <w:szCs w:val="26"/>
          <w14:textFill>
            <w14:solidFill>
              <w14:schemeClr w14:val="tx1"/>
            </w14:solidFill>
          </w14:textFill>
        </w:rPr>
      </w:pPr>
    </w:p>
    <w:p w14:paraId="3442177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Summary and Interpretation</w:t>
      </w:r>
    </w:p>
    <w:p w14:paraId="668A2F94">
      <w:pPr>
        <w:rPr>
          <w:b/>
          <w:bCs/>
          <w:color w:val="000000" w:themeColor="text1"/>
          <w:sz w:val="26"/>
          <w:szCs w:val="26"/>
          <w14:textFill>
            <w14:solidFill>
              <w14:schemeClr w14:val="tx1"/>
            </w14:solidFill>
          </w14:textFill>
        </w:rPr>
      </w:pPr>
    </w:p>
    <w:p w14:paraId="5E501F5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Class    | Methods (M) | External Calls (R) | RFC (M+R) | Interpretation     |</w:t>
      </w:r>
    </w:p>
    <w:p w14:paraId="42CE95D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0A56EEB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     | 15          | 12                | 27        | Moderate RFC      |</w:t>
      </w:r>
    </w:p>
    <w:p w14:paraId="440F956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  | 14          | 13                | 27        | Moderate RFC      |</w:t>
      </w:r>
    </w:p>
    <w:p w14:paraId="24E3647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    | 14          | 18                | 32        | High RFC          |</w:t>
      </w:r>
    </w:p>
    <w:p w14:paraId="4292E19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    | 12          | 10                | 22        | Low RFC           |</w:t>
      </w:r>
    </w:p>
    <w:p w14:paraId="17E5DB1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Artist   | 12          | 12                | 24        | Low-Moderate RFC  |</w:t>
      </w:r>
    </w:p>
    <w:p w14:paraId="6813BF46">
      <w:pPr>
        <w:rPr>
          <w:b/>
          <w:bCs/>
          <w:color w:val="000000" w:themeColor="text1"/>
          <w:sz w:val="26"/>
          <w:szCs w:val="26"/>
          <w14:textFill>
            <w14:solidFill>
              <w14:schemeClr w14:val="tx1"/>
            </w14:solidFill>
          </w14:textFill>
        </w:rPr>
      </w:pPr>
    </w:p>
    <w:p w14:paraId="589DD52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Observations</w:t>
      </w:r>
    </w:p>
    <w:p w14:paraId="3A07AC50">
      <w:pPr>
        <w:rPr>
          <w:b/>
          <w:bCs/>
          <w:color w:val="000000" w:themeColor="text1"/>
          <w:sz w:val="26"/>
          <w:szCs w:val="26"/>
          <w14:textFill>
            <w14:solidFill>
              <w14:schemeClr w14:val="tx1"/>
            </w14:solidFill>
          </w14:textFill>
        </w:rPr>
      </w:pPr>
    </w:p>
    <w:p w14:paraId="536A3CC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**Admin Class Complexity**: The Admin class has the highest RFC value, which is consistent with its central role in the system and its multiple responsibilities. This indicates a higher complexity and potentially more challenging testing and maintenance.</w:t>
      </w:r>
    </w:p>
    <w:p w14:paraId="2DAB3FBE">
      <w:pPr>
        <w:rPr>
          <w:b/>
          <w:bCs/>
          <w:color w:val="000000" w:themeColor="text1"/>
          <w:sz w:val="26"/>
          <w:szCs w:val="26"/>
          <w14:textFill>
            <w14:solidFill>
              <w14:schemeClr w14:val="tx1"/>
            </w14:solidFill>
          </w14:textFill>
        </w:rPr>
      </w:pPr>
    </w:p>
    <w:p w14:paraId="1DB929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**Database Operations Impact**: All classes have significant portions of their RFC related to database operations (PDO method calls), which is typical for data-centric applications.</w:t>
      </w:r>
    </w:p>
    <w:p w14:paraId="6379E64B">
      <w:pPr>
        <w:rPr>
          <w:b/>
          <w:bCs/>
          <w:color w:val="000000" w:themeColor="text1"/>
          <w:sz w:val="26"/>
          <w:szCs w:val="26"/>
          <w14:textFill>
            <w14:solidFill>
              <w14:schemeClr w14:val="tx1"/>
            </w14:solidFill>
          </w14:textFill>
        </w:rPr>
      </w:pPr>
    </w:p>
    <w:p w14:paraId="5684C06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**Balanced Core Classes**: The User and Artwork classes have identical RFC values (27), suggesting a balanced complexity level for these core domain entities.</w:t>
      </w:r>
    </w:p>
    <w:p w14:paraId="3DD73F76">
      <w:pPr>
        <w:rPr>
          <w:b/>
          <w:bCs/>
          <w:color w:val="000000" w:themeColor="text1"/>
          <w:sz w:val="26"/>
          <w:szCs w:val="26"/>
          <w14:textFill>
            <w14:solidFill>
              <w14:schemeClr w14:val="tx1"/>
            </w14:solidFill>
          </w14:textFill>
        </w:rPr>
      </w:pPr>
    </w:p>
    <w:p w14:paraId="05AA633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**Low-to-Moderate Overall RFC**: Most classes have RFC values in the low to moderate range (22-27), which suggests reasonable complexity that should be manageable for testing and maintenance.</w:t>
      </w:r>
    </w:p>
    <w:p w14:paraId="74ADFF09">
      <w:pPr>
        <w:rPr>
          <w:b/>
          <w:bCs/>
          <w:color w:val="000000" w:themeColor="text1"/>
          <w:sz w:val="26"/>
          <w:szCs w:val="26"/>
          <w14:textFill>
            <w14:solidFill>
              <w14:schemeClr w14:val="tx1"/>
            </w14:solidFill>
          </w14:textFill>
        </w:rPr>
      </w:pPr>
    </w:p>
    <w:p w14:paraId="521E015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**External Dependencies**: The external method calls (R component) make up approximately 40-50% of the total RFC for most classes, highlighting the importance of reliable external dependencies.</w:t>
      </w:r>
    </w:p>
    <w:p w14:paraId="64265739">
      <w:pPr>
        <w:rPr>
          <w:b/>
          <w:bCs/>
          <w:color w:val="000000" w:themeColor="text1"/>
          <w:sz w:val="26"/>
          <w:szCs w:val="26"/>
          <w14:textFill>
            <w14:solidFill>
              <w14:schemeClr w14:val="tx1"/>
            </w14:solidFill>
          </w14:textFill>
        </w:rPr>
      </w:pPr>
    </w:p>
    <w:p w14:paraId="2DECFF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Code Examples Demonstrating Method Calls</w:t>
      </w:r>
    </w:p>
    <w:p w14:paraId="781D0F24">
      <w:pPr>
        <w:rPr>
          <w:b/>
          <w:bCs/>
          <w:color w:val="000000" w:themeColor="text1"/>
          <w:sz w:val="26"/>
          <w:szCs w:val="26"/>
          <w14:textFill>
            <w14:solidFill>
              <w14:schemeClr w14:val="tx1"/>
            </w14:solidFill>
          </w14:textFill>
        </w:rPr>
      </w:pPr>
    </w:p>
    <w:p w14:paraId="0DDACB7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Example from User.php - Multiple External Method Calls</w:t>
      </w:r>
    </w:p>
    <w:p w14:paraId="1DBC89F2">
      <w:pPr>
        <w:rPr>
          <w:b/>
          <w:bCs/>
          <w:color w:val="000000" w:themeColor="text1"/>
          <w:sz w:val="26"/>
          <w:szCs w:val="26"/>
          <w14:textFill>
            <w14:solidFill>
              <w14:schemeClr w14:val="tx1"/>
            </w14:solidFill>
          </w14:textFill>
        </w:rPr>
      </w:pPr>
    </w:p>
    <w:p w14:paraId="6504CA1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03CA22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register($username, $email, $password, $user_type = 'viewer') {</w:t>
      </w:r>
    </w:p>
    <w:p w14:paraId="7C93FD6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Check if username already exists</w:t>
      </w:r>
    </w:p>
    <w:p w14:paraId="546C5EA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if($this-&gt;checkUsernameExists($username)) {  // Method call within the class</w:t>
      </w:r>
    </w:p>
    <w:p w14:paraId="5C784CF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"Username already exists");</w:t>
      </w:r>
    </w:p>
    <w:p w14:paraId="0E2C81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C6A742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AF76AB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Check if email already exists</w:t>
      </w:r>
    </w:p>
    <w:p w14:paraId="00C6BBB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if($this-&gt;checkEmailExists($email)) {  // Method call within the class</w:t>
      </w:r>
    </w:p>
    <w:p w14:paraId="631B1F7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"Email already exists");</w:t>
      </w:r>
    </w:p>
    <w:p w14:paraId="2293BC0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8A03D2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656728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Create query</w:t>
      </w:r>
    </w:p>
    <w:p w14:paraId="4D75A1A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"INSERT INTO " . $this-&gt;table_name . " </w:t>
      </w:r>
    </w:p>
    <w:p w14:paraId="34C85FD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SET username = :username, </w:t>
      </w:r>
    </w:p>
    <w:p w14:paraId="061257F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email = :email, </w:t>
      </w:r>
    </w:p>
    <w:p w14:paraId="08C628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password = :password, </w:t>
      </w:r>
    </w:p>
    <w:p w14:paraId="351DDA4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user_type = :user_type";</w:t>
      </w:r>
    </w:p>
    <w:p w14:paraId="554BB42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44A23C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Prepare statement</w:t>
      </w:r>
    </w:p>
    <w:p w14:paraId="3B4ADE8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  // External method call: PDO::prepare()</w:t>
      </w:r>
    </w:p>
    <w:p w14:paraId="424705E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9BB5A1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Clean data</w:t>
      </w:r>
    </w:p>
    <w:p w14:paraId="637C345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$username = htmlspecialchars(strip_tags($username));  // External method calls: htmlspecialchars(), strip_tags()</w:t>
      </w:r>
    </w:p>
    <w:p w14:paraId="2EF1D85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$email = htmlspecialchars(strip_tags($email));</w:t>
      </w:r>
    </w:p>
    <w:p w14:paraId="0F051B1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$password = password_hash($password, PASSWORD_DEFAULT);  // External method call: password_hash()</w:t>
      </w:r>
    </w:p>
    <w:p w14:paraId="51ECC52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$user_type = htmlspecialchars(strip_tags($user_type));</w:t>
      </w:r>
    </w:p>
    <w:p w14:paraId="0355334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69DF6A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data</w:t>
      </w:r>
    </w:p>
    <w:p w14:paraId="250C2AC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$stmt-&gt;bindParam(":username", $username);  // External method call: PDOStatement::bindParam()</w:t>
      </w:r>
    </w:p>
    <w:p w14:paraId="5ED2EBF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$stmt-&gt;bindParam(":email", $email);</w:t>
      </w:r>
    </w:p>
    <w:p w14:paraId="5CB429D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$stmt-&gt;bindParam(":password", $password);</w:t>
      </w:r>
    </w:p>
    <w:p w14:paraId="06B7052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$stmt-&gt;bindParam(":user_type", $user_type);</w:t>
      </w:r>
    </w:p>
    <w:p w14:paraId="364CE13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E69AC9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Execute query</w:t>
      </w:r>
    </w:p>
    <w:p w14:paraId="770FD9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if($stmt-&gt;execute()) {  // External method call: PDOStatement::execute()</w:t>
      </w:r>
    </w:p>
    <w:p w14:paraId="3617F4D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true, "id" =&gt; $this-&gt;conn-&gt;lastInsertId());  // External method call: PDO::lastInsertId()</w:t>
      </w:r>
    </w:p>
    <w:p w14:paraId="5019BB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64452B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6264FD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"Registration failed");</w:t>
      </w:r>
    </w:p>
    <w:p w14:paraId="06D27DC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5430AA8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6A0B4925">
      <w:pPr>
        <w:rPr>
          <w:b/>
          <w:bCs/>
          <w:color w:val="000000" w:themeColor="text1"/>
          <w:sz w:val="26"/>
          <w:szCs w:val="26"/>
          <w14:textFill>
            <w14:solidFill>
              <w14:schemeClr w14:val="tx1"/>
            </w14:solidFill>
          </w14:textFill>
        </w:rPr>
      </w:pPr>
    </w:p>
    <w:p w14:paraId="4E02088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Design Recommendations</w:t>
      </w:r>
    </w:p>
    <w:p w14:paraId="3F0EE995">
      <w:pPr>
        <w:rPr>
          <w:b/>
          <w:bCs/>
          <w:color w:val="000000" w:themeColor="text1"/>
          <w:sz w:val="26"/>
          <w:szCs w:val="26"/>
          <w14:textFill>
            <w14:solidFill>
              <w14:schemeClr w14:val="tx1"/>
            </w14:solidFill>
          </w14:textFill>
        </w:rPr>
      </w:pPr>
    </w:p>
    <w:p w14:paraId="3A23C33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**Reduce RFC in Admin Class**: Consider breaking down the Admin class into more focused components with specific responsibilities to reduce its RFC.</w:t>
      </w:r>
    </w:p>
    <w:p w14:paraId="0905A0ED">
      <w:pPr>
        <w:rPr>
          <w:b/>
          <w:bCs/>
          <w:color w:val="000000" w:themeColor="text1"/>
          <w:sz w:val="26"/>
          <w:szCs w:val="26"/>
          <w14:textFill>
            <w14:solidFill>
              <w14:schemeClr w14:val="tx1"/>
            </w14:solidFill>
          </w14:textFill>
        </w:rPr>
      </w:pPr>
    </w:p>
    <w:p w14:paraId="37FB6C8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**Method Extraction**: Refactor long methods with high response sets into smaller, more focused methods to reduce individual method complexity.</w:t>
      </w:r>
    </w:p>
    <w:p w14:paraId="43804FDD">
      <w:pPr>
        <w:rPr>
          <w:b/>
          <w:bCs/>
          <w:color w:val="000000" w:themeColor="text1"/>
          <w:sz w:val="26"/>
          <w:szCs w:val="26"/>
          <w14:textFill>
            <w14:solidFill>
              <w14:schemeClr w14:val="tx1"/>
            </w14:solidFill>
          </w14:textFill>
        </w:rPr>
      </w:pPr>
    </w:p>
    <w:p w14:paraId="2C84A7A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**Facade Pattern**: For classes that call many external methods, consider implementing a facade pattern to encapsulate and simplify these interactions.</w:t>
      </w:r>
    </w:p>
    <w:p w14:paraId="7821823E">
      <w:pPr>
        <w:rPr>
          <w:b/>
          <w:bCs/>
          <w:color w:val="000000" w:themeColor="text1"/>
          <w:sz w:val="26"/>
          <w:szCs w:val="26"/>
          <w14:textFill>
            <w14:solidFill>
              <w14:schemeClr w14:val="tx1"/>
            </w14:solidFill>
          </w14:textFill>
        </w:rPr>
      </w:pPr>
    </w:p>
    <w:p w14:paraId="388E820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**Dependency Injection**: Use dependency injection to make external dependencies more explicit and easier to mock in testing.</w:t>
      </w:r>
    </w:p>
    <w:p w14:paraId="4E1F29F9">
      <w:pPr>
        <w:rPr>
          <w:b/>
          <w:bCs/>
          <w:color w:val="000000" w:themeColor="text1"/>
          <w:sz w:val="26"/>
          <w:szCs w:val="26"/>
          <w14:textFill>
            <w14:solidFill>
              <w14:schemeClr w14:val="tx1"/>
            </w14:solidFill>
          </w14:textFill>
        </w:rPr>
      </w:pPr>
    </w:p>
    <w:p w14:paraId="1C9A10B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**Abstraction Layers**: Create abstraction layers for common operations (e.g., database access, file operations) to reduce the direct method call fan-out.</w:t>
      </w:r>
    </w:p>
    <w:p w14:paraId="5D8045D3">
      <w:pPr>
        <w:rPr>
          <w:b/>
          <w:bCs/>
          <w:color w:val="000000" w:themeColor="text1"/>
          <w:sz w:val="26"/>
          <w:szCs w:val="26"/>
          <w14:textFill>
            <w14:solidFill>
              <w14:schemeClr w14:val="tx1"/>
            </w14:solidFill>
          </w14:textFill>
        </w:rPr>
      </w:pPr>
    </w:p>
    <w:p w14:paraId="1D03877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Conclusion</w:t>
      </w:r>
    </w:p>
    <w:p w14:paraId="2B70DBF0">
      <w:pPr>
        <w:rPr>
          <w:b/>
          <w:bCs/>
          <w:color w:val="000000" w:themeColor="text1"/>
          <w:sz w:val="26"/>
          <w:szCs w:val="26"/>
          <w14:textFill>
            <w14:solidFill>
              <w14:schemeClr w14:val="tx1"/>
            </w14:solidFill>
          </w14:textFill>
        </w:rPr>
      </w:pPr>
    </w:p>
    <w:p w14:paraId="050DDF2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The RFC analysis shows moderate complexity across most classes, with the Admin class showing higher complexity due to its central role. While the current RFC levels are generally reasonable, the recommendations above could help manage complexity as the system evolves, improving maintainability and testability.</w:t>
      </w:r>
    </w:p>
    <w:p w14:paraId="45703F9E">
      <w:pPr>
        <w:rPr>
          <w:b/>
          <w:bCs/>
          <w:color w:val="4472C4" w:themeColor="accent1"/>
          <w:sz w:val="26"/>
          <w:szCs w:val="26"/>
          <w14:textFill>
            <w14:solidFill>
              <w14:schemeClr w14:val="accent1"/>
            </w14:solidFill>
          </w14:textFill>
        </w:rPr>
      </w:pPr>
      <w:r>
        <w:rPr>
          <w:b/>
          <w:bCs/>
          <w:color w:val="4472C4" w:themeColor="accent1"/>
          <w:sz w:val="26"/>
          <w:szCs w:val="26"/>
          <w14:textFill>
            <w14:solidFill>
              <w14:schemeClr w14:val="accent1"/>
            </w14:solidFill>
          </w14:textFill>
        </w:rPr>
        <w:t>f) LCOM (Lack of Cohesion of Methods)</w:t>
      </w:r>
    </w:p>
    <w:p w14:paraId="6944FD5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Lines of Code (LOC) and Cyclomatic Complexity Metric (CCM) Analysis</w:t>
      </w:r>
    </w:p>
    <w:p w14:paraId="16B82F0E">
      <w:pPr>
        <w:rPr>
          <w:b/>
          <w:bCs/>
          <w:color w:val="000000" w:themeColor="text1"/>
          <w:sz w:val="26"/>
          <w:szCs w:val="26"/>
          <w14:textFill>
            <w14:solidFill>
              <w14:schemeClr w14:val="tx1"/>
            </w14:solidFill>
          </w14:textFill>
        </w:rPr>
      </w:pPr>
    </w:p>
    <w:p w14:paraId="32F1D8E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Methodology</w:t>
      </w:r>
    </w:p>
    <w:p w14:paraId="031A9480">
      <w:pPr>
        <w:rPr>
          <w:b/>
          <w:bCs/>
          <w:color w:val="000000" w:themeColor="text1"/>
          <w:sz w:val="26"/>
          <w:szCs w:val="26"/>
          <w14:textFill>
            <w14:solidFill>
              <w14:schemeClr w14:val="tx1"/>
            </w14:solidFill>
          </w14:textFill>
        </w:rPr>
      </w:pPr>
    </w:p>
    <w:p w14:paraId="2DBF94A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**Lines of Code (LOC)**: The physical lines of code, excluding comments and blank lines.</w:t>
      </w:r>
    </w:p>
    <w:p w14:paraId="29B7375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**Cyclomatic Complexity Metric (CCM)**: Calculated using the formula M = E - N + 2P, where:</w:t>
      </w:r>
    </w:p>
    <w:p w14:paraId="74D3FA6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M = Cyclomatic complexity</w:t>
      </w:r>
    </w:p>
    <w:p w14:paraId="033AE2F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 = Number of edges in the control flow graph</w:t>
      </w:r>
    </w:p>
    <w:p w14:paraId="05210C0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N = Number of nodes in the control flow graph</w:t>
      </w:r>
    </w:p>
    <w:p w14:paraId="5FD6045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 = Number of connected components (usually 1 for functions)</w:t>
      </w:r>
    </w:p>
    <w:p w14:paraId="30705742">
      <w:pPr>
        <w:rPr>
          <w:b/>
          <w:bCs/>
          <w:color w:val="000000" w:themeColor="text1"/>
          <w:sz w:val="26"/>
          <w:szCs w:val="26"/>
          <w14:textFill>
            <w14:solidFill>
              <w14:schemeClr w14:val="tx1"/>
            </w14:solidFill>
          </w14:textFill>
        </w:rPr>
      </w:pPr>
    </w:p>
    <w:p w14:paraId="60D0403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For practical calculation, this can be simplified to: CCM = 1 + (number of decision points)</w:t>
      </w:r>
    </w:p>
    <w:p w14:paraId="303D460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Decision points include: if, else if, case, for, foreach, while, do-while, catch, and ternary operators.</w:t>
      </w:r>
    </w:p>
    <w:p w14:paraId="39B3E9D6">
      <w:pPr>
        <w:rPr>
          <w:b/>
          <w:bCs/>
          <w:color w:val="000000" w:themeColor="text1"/>
          <w:sz w:val="26"/>
          <w:szCs w:val="26"/>
          <w14:textFill>
            <w14:solidFill>
              <w14:schemeClr w14:val="tx1"/>
            </w14:solidFill>
          </w14:textFill>
        </w:rPr>
      </w:pPr>
    </w:p>
    <w:p w14:paraId="461E7D2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Analysis of Main Functions</w:t>
      </w:r>
    </w:p>
    <w:p w14:paraId="1AB4F74C">
      <w:pPr>
        <w:rPr>
          <w:b/>
          <w:bCs/>
          <w:color w:val="000000" w:themeColor="text1"/>
          <w:sz w:val="26"/>
          <w:szCs w:val="26"/>
          <w14:textFill>
            <w14:solidFill>
              <w14:schemeClr w14:val="tx1"/>
            </w14:solidFill>
          </w14:textFill>
        </w:rPr>
      </w:pPr>
    </w:p>
    <w:p w14:paraId="2B7FF12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1. Admin::logActivity() - User activity logging function</w:t>
      </w:r>
    </w:p>
    <w:p w14:paraId="665451FE">
      <w:pPr>
        <w:rPr>
          <w:b/>
          <w:bCs/>
          <w:color w:val="000000" w:themeColor="text1"/>
          <w:sz w:val="26"/>
          <w:szCs w:val="26"/>
          <w14:textFill>
            <w14:solidFill>
              <w14:schemeClr w14:val="tx1"/>
            </w14:solidFill>
          </w14:textFill>
        </w:rPr>
      </w:pPr>
    </w:p>
    <w:p w14:paraId="4BDA66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14A58A2E">
      <w:pPr>
        <w:rPr>
          <w:b/>
          <w:bCs/>
          <w:color w:val="000000" w:themeColor="text1"/>
          <w:sz w:val="26"/>
          <w:szCs w:val="26"/>
          <w14:textFill>
            <w14:solidFill>
              <w14:schemeClr w14:val="tx1"/>
            </w14:solidFill>
          </w14:textFill>
        </w:rPr>
      </w:pPr>
    </w:p>
    <w:p w14:paraId="2DB2CEC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3FB4118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logActivity($admin_id, $action, $details = '') {</w:t>
      </w:r>
    </w:p>
    <w:p w14:paraId="7A11EC7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"INSERT INTO admin_activity_log</w:t>
      </w:r>
    </w:p>
    <w:p w14:paraId="1CAA864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SET admin_id = :admin_id,</w:t>
      </w:r>
    </w:p>
    <w:p w14:paraId="54EEFA6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action = :action,</w:t>
      </w:r>
    </w:p>
    <w:p w14:paraId="6F0A529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details = :details,</w:t>
      </w:r>
    </w:p>
    <w:p w14:paraId="7A0F0B4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ip_address = :ip_address";</w:t>
      </w:r>
    </w:p>
    <w:p w14:paraId="2E3155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5A8EE5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2CCBF1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6FD4F7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$ip_address = $_SERVER['REMOTE_ADDR'] ?? '';</w:t>
      </w:r>
    </w:p>
    <w:p w14:paraId="5EDE3B0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E8B819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$stmt-&gt;bindParam(':admin_id', $admin_id);</w:t>
      </w:r>
    </w:p>
    <w:p w14:paraId="18F755F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$stmt-&gt;bindParam(':action', $action);</w:t>
      </w:r>
    </w:p>
    <w:p w14:paraId="63A9FC4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$stmt-&gt;bindParam(':details', $details);</w:t>
      </w:r>
    </w:p>
    <w:p w14:paraId="0B414E2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$stmt-&gt;bindParam(':ip_address', $ip_address);</w:t>
      </w:r>
    </w:p>
    <w:p w14:paraId="635FCD6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D582B8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$stmt-&gt;execute();</w:t>
      </w:r>
    </w:p>
    <w:p w14:paraId="6A8AD9F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6BD7F52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56E4A3A5">
      <w:pPr>
        <w:rPr>
          <w:b/>
          <w:bCs/>
          <w:color w:val="000000" w:themeColor="text1"/>
          <w:sz w:val="26"/>
          <w:szCs w:val="26"/>
          <w14:textFill>
            <w14:solidFill>
              <w14:schemeClr w14:val="tx1"/>
            </w14:solidFill>
          </w14:textFill>
        </w:rPr>
      </w:pPr>
    </w:p>
    <w:p w14:paraId="1C66E01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13</w:t>
      </w:r>
    </w:p>
    <w:p w14:paraId="31AE879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1 (No decision points)</w:t>
      </w:r>
    </w:p>
    <w:p w14:paraId="0F94E4DB">
      <w:pPr>
        <w:rPr>
          <w:b/>
          <w:bCs/>
          <w:color w:val="000000" w:themeColor="text1"/>
          <w:sz w:val="26"/>
          <w:szCs w:val="26"/>
          <w14:textFill>
            <w14:solidFill>
              <w14:schemeClr w14:val="tx1"/>
            </w14:solidFill>
          </w14:textFill>
        </w:rPr>
      </w:pPr>
    </w:p>
    <w:p w14:paraId="5E1C6B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2. Order::readOne() - Retrieve order details</w:t>
      </w:r>
    </w:p>
    <w:p w14:paraId="034540C7">
      <w:pPr>
        <w:rPr>
          <w:b/>
          <w:bCs/>
          <w:color w:val="000000" w:themeColor="text1"/>
          <w:sz w:val="26"/>
          <w:szCs w:val="26"/>
          <w14:textFill>
            <w14:solidFill>
              <w14:schemeClr w14:val="tx1"/>
            </w14:solidFill>
          </w14:textFill>
        </w:rPr>
      </w:pPr>
    </w:p>
    <w:p w14:paraId="12D2C99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models/Order.php</w:t>
      </w:r>
    </w:p>
    <w:p w14:paraId="3B8C81A5">
      <w:pPr>
        <w:rPr>
          <w:b/>
          <w:bCs/>
          <w:color w:val="000000" w:themeColor="text1"/>
          <w:sz w:val="26"/>
          <w:szCs w:val="26"/>
          <w14:textFill>
            <w14:solidFill>
              <w14:schemeClr w14:val="tx1"/>
            </w14:solidFill>
          </w14:textFill>
        </w:rPr>
      </w:pPr>
    </w:p>
    <w:p w14:paraId="185674F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47D2731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readOne($id) {</w:t>
      </w:r>
    </w:p>
    <w:p w14:paraId="6F95EBC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Query to read single order with artwork and user data</w:t>
      </w:r>
    </w:p>
    <w:p w14:paraId="65833AD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"SELECT o.id, o.user_id, o.artwork_id, o.price, o.payment_method, o.status, o.created_at,</w:t>
      </w:r>
    </w:p>
    <w:p w14:paraId="7675F6A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a.title as artwork_title, a.image_path, a.artist_id,</w:t>
      </w:r>
    </w:p>
    <w:p w14:paraId="2683E0E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u.username as buyer_name,</w:t>
      </w:r>
    </w:p>
    <w:p w14:paraId="2C58949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u2.username as artist_name</w:t>
      </w:r>
    </w:p>
    <w:p w14:paraId="5D48B93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FROM " . $this-&gt;table_name . " o</w:t>
      </w:r>
    </w:p>
    <w:p w14:paraId="49F78A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artwork a ON o.artwork_id = a.id</w:t>
      </w:r>
    </w:p>
    <w:p w14:paraId="388F815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user u ON o.user_id = u.id</w:t>
      </w:r>
    </w:p>
    <w:p w14:paraId="74628BF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user u2 ON a.artist_id = u2.id</w:t>
      </w:r>
    </w:p>
    <w:p w14:paraId="039FC7D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o.id = :id";</w:t>
      </w:r>
    </w:p>
    <w:p w14:paraId="23C23F9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E0DB44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Prepare the query</w:t>
      </w:r>
    </w:p>
    <w:p w14:paraId="1ECA0B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48314CE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660A57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ID value</w:t>
      </w:r>
    </w:p>
    <w:p w14:paraId="64B9AF9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$stmt-&gt;bindParam(":id", $id);</w:t>
      </w:r>
    </w:p>
    <w:p w14:paraId="4292CF8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53088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Execute query</w:t>
      </w:r>
    </w:p>
    <w:p w14:paraId="01FBCAC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$stmt-&gt;execute();</w:t>
      </w:r>
    </w:p>
    <w:p w14:paraId="339F0CA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7B4829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Fetch row</w:t>
      </w:r>
    </w:p>
    <w:p w14:paraId="630390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$row = $stmt-&gt;fetch(PDO::FETCH_ASSOC);</w:t>
      </w:r>
    </w:p>
    <w:p w14:paraId="1AD5468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2FEAF8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if($row) {</w:t>
      </w:r>
    </w:p>
    <w:p w14:paraId="7F9FF69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Set values to object properties</w:t>
      </w:r>
    </w:p>
    <w:p w14:paraId="36C44CC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$this-&gt;id = $row['id'];</w:t>
      </w:r>
    </w:p>
    <w:p w14:paraId="23C1A5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$this-&gt;user_id = $row['user_id'];</w:t>
      </w:r>
    </w:p>
    <w:p w14:paraId="56E72B6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$this-&gt;artwork_id = $row['artwork_id'];</w:t>
      </w:r>
    </w:p>
    <w:p w14:paraId="7D7A377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$this-&gt;price = $row['price'];</w:t>
      </w:r>
    </w:p>
    <w:p w14:paraId="54AF7B0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$this-&gt;payment_method = $row['payment_method'];</w:t>
      </w:r>
    </w:p>
    <w:p w14:paraId="6B103D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$this-&gt;status = $row['status'];</w:t>
      </w:r>
    </w:p>
    <w:p w14:paraId="6915001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$this-&gt;created_at = $row['created_at'];</w:t>
      </w:r>
    </w:p>
    <w:p w14:paraId="65B0639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AEA7D4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$row;</w:t>
      </w:r>
    </w:p>
    <w:p w14:paraId="50D45D8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E1453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CC8482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false;</w:t>
      </w:r>
    </w:p>
    <w:p w14:paraId="5A84F9C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A6F19A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533773F5">
      <w:pPr>
        <w:rPr>
          <w:b/>
          <w:bCs/>
          <w:color w:val="000000" w:themeColor="text1"/>
          <w:sz w:val="26"/>
          <w:szCs w:val="26"/>
          <w14:textFill>
            <w14:solidFill>
              <w14:schemeClr w14:val="tx1"/>
            </w14:solidFill>
          </w14:textFill>
        </w:rPr>
      </w:pPr>
    </w:p>
    <w:p w14:paraId="11684D8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33</w:t>
      </w:r>
    </w:p>
    <w:p w14:paraId="69721CF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2 (1 + 1 decision point: if($row))</w:t>
      </w:r>
    </w:p>
    <w:p w14:paraId="59CEE88E">
      <w:pPr>
        <w:rPr>
          <w:b/>
          <w:bCs/>
          <w:color w:val="000000" w:themeColor="text1"/>
          <w:sz w:val="26"/>
          <w:szCs w:val="26"/>
          <w14:textFill>
            <w14:solidFill>
              <w14:schemeClr w14:val="tx1"/>
            </w14:solidFill>
          </w14:textFill>
        </w:rPr>
      </w:pPr>
    </w:p>
    <w:p w14:paraId="71BC76D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3. User::login() - User authentication</w:t>
      </w:r>
    </w:p>
    <w:p w14:paraId="6627D51E">
      <w:pPr>
        <w:rPr>
          <w:b/>
          <w:bCs/>
          <w:color w:val="000000" w:themeColor="text1"/>
          <w:sz w:val="26"/>
          <w:szCs w:val="26"/>
          <w14:textFill>
            <w14:solidFill>
              <w14:schemeClr w14:val="tx1"/>
            </w14:solidFill>
          </w14:textFill>
        </w:rPr>
      </w:pPr>
    </w:p>
    <w:p w14:paraId="2127D6F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models/User.php (approximate implementation based on system behavior)</w:t>
      </w:r>
    </w:p>
    <w:p w14:paraId="106E66E6">
      <w:pPr>
        <w:rPr>
          <w:b/>
          <w:bCs/>
          <w:color w:val="000000" w:themeColor="text1"/>
          <w:sz w:val="26"/>
          <w:szCs w:val="26"/>
          <w14:textFill>
            <w14:solidFill>
              <w14:schemeClr w14:val="tx1"/>
            </w14:solidFill>
          </w14:textFill>
        </w:rPr>
      </w:pPr>
    </w:p>
    <w:p w14:paraId="766E3CA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7E18B35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login($username, $password) {</w:t>
      </w:r>
    </w:p>
    <w:p w14:paraId="14A6170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Query to check if username exists</w:t>
      </w:r>
    </w:p>
    <w:p w14:paraId="42CF624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"SELECT id, username, email, password, user_type, is_banned, profile_picture </w:t>
      </w:r>
    </w:p>
    <w:p w14:paraId="28FB2B9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FROM " . $this-&gt;table_name . " </w:t>
      </w:r>
    </w:p>
    <w:p w14:paraId="46C4373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username = :username OR email = :email";</w:t>
      </w:r>
    </w:p>
    <w:p w14:paraId="7087206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AF21C8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Prepare the query</w:t>
      </w:r>
    </w:p>
    <w:p w14:paraId="053E3C0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3F923E4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86BD9D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values</w:t>
      </w:r>
    </w:p>
    <w:p w14:paraId="0C9037B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$stmt-&gt;bindParam(":username", $username);</w:t>
      </w:r>
    </w:p>
    <w:p w14:paraId="13B5321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$stmt-&gt;bindParam(":email", $username); // Allow login with email as well</w:t>
      </w:r>
    </w:p>
    <w:p w14:paraId="294F0C9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8A4040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Execute query</w:t>
      </w:r>
    </w:p>
    <w:p w14:paraId="273C743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$stmt-&gt;execute();</w:t>
      </w:r>
    </w:p>
    <w:p w14:paraId="55422CE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6C08C9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Get row count</w:t>
      </w:r>
    </w:p>
    <w:p w14:paraId="03DEDA1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$count = $stmt-&gt;rowCount();</w:t>
      </w:r>
    </w:p>
    <w:p w14:paraId="1762998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CA78CD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if($count &gt; 0) {</w:t>
      </w:r>
    </w:p>
    <w:p w14:paraId="02D380B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Get user data</w:t>
      </w:r>
    </w:p>
    <w:p w14:paraId="06FE513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$row = $stmt-&gt;fetch(PDO::FETCH_ASSOC);</w:t>
      </w:r>
    </w:p>
    <w:p w14:paraId="657F59B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1A0C58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Check if user is banned</w:t>
      </w:r>
    </w:p>
    <w:p w14:paraId="6FC71F6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if($row['is_banned']) {</w:t>
      </w:r>
    </w:p>
    <w:p w14:paraId="450D0F0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"Your account has been banned. Please contact administration.");</w:t>
      </w:r>
    </w:p>
    <w:p w14:paraId="21058FF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D7131E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A943AB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Verify password</w:t>
      </w:r>
    </w:p>
    <w:p w14:paraId="139D698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if(password_verify($password, $row['password'])) {</w:t>
      </w:r>
    </w:p>
    <w:p w14:paraId="18E735B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Create session</w:t>
      </w:r>
    </w:p>
    <w:p w14:paraId="7904921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w:t>
      </w:r>
    </w:p>
    <w:p w14:paraId="3F6613D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"success" =&gt; true,</w:t>
      </w:r>
    </w:p>
    <w:p w14:paraId="4A13E6A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"id" =&gt; $row['id'],</w:t>
      </w:r>
    </w:p>
    <w:p w14:paraId="7884CD2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"username" =&gt; $row['username'],</w:t>
      </w:r>
    </w:p>
    <w:p w14:paraId="19BEBF9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"email" =&gt; $row['email'],</w:t>
      </w:r>
    </w:p>
    <w:p w14:paraId="45C7B6E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"user_type" =&gt; $row['user_type'],</w:t>
      </w:r>
    </w:p>
    <w:p w14:paraId="19C1841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"profile_picture" =&gt; $row['profile_picture']</w:t>
      </w:r>
    </w:p>
    <w:p w14:paraId="2FF5C9C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34A226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else {</w:t>
      </w:r>
    </w:p>
    <w:p w14:paraId="4E164D6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"Invalid password.");</w:t>
      </w:r>
    </w:p>
    <w:p w14:paraId="48A3C0D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D2A85F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else {</w:t>
      </w:r>
    </w:p>
    <w:p w14:paraId="73636BD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array("success" =&gt; false, "message" =&gt; "Username or email not found.");</w:t>
      </w:r>
    </w:p>
    <w:p w14:paraId="482C052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BCE3C9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11F6AEF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3FA31239">
      <w:pPr>
        <w:rPr>
          <w:b/>
          <w:bCs/>
          <w:color w:val="000000" w:themeColor="text1"/>
          <w:sz w:val="26"/>
          <w:szCs w:val="26"/>
          <w14:textFill>
            <w14:solidFill>
              <w14:schemeClr w14:val="tx1"/>
            </w14:solidFill>
          </w14:textFill>
        </w:rPr>
      </w:pPr>
    </w:p>
    <w:p w14:paraId="6DFEDC0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37</w:t>
      </w:r>
    </w:p>
    <w:p w14:paraId="654C427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4 (1 + 3 decision points: if($count &gt; 0), if($row['is_banned']), if(password_verify))</w:t>
      </w:r>
    </w:p>
    <w:p w14:paraId="399F09E1">
      <w:pPr>
        <w:rPr>
          <w:b/>
          <w:bCs/>
          <w:color w:val="000000" w:themeColor="text1"/>
          <w:sz w:val="26"/>
          <w:szCs w:val="26"/>
          <w14:textFill>
            <w14:solidFill>
              <w14:schemeClr w14:val="tx1"/>
            </w14:solidFill>
          </w14:textFill>
        </w:rPr>
      </w:pPr>
    </w:p>
    <w:p w14:paraId="254AC22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4. Artwork::search() - Search artworks</w:t>
      </w:r>
    </w:p>
    <w:p w14:paraId="400600BE">
      <w:pPr>
        <w:rPr>
          <w:b/>
          <w:bCs/>
          <w:color w:val="000000" w:themeColor="text1"/>
          <w:sz w:val="26"/>
          <w:szCs w:val="26"/>
          <w14:textFill>
            <w14:solidFill>
              <w14:schemeClr w14:val="tx1"/>
            </w14:solidFill>
          </w14:textFill>
        </w:rPr>
      </w:pPr>
    </w:p>
    <w:p w14:paraId="41575EE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models/Artwork.php (approximate implementation)</w:t>
      </w:r>
    </w:p>
    <w:p w14:paraId="4FE18523">
      <w:pPr>
        <w:rPr>
          <w:b/>
          <w:bCs/>
          <w:color w:val="000000" w:themeColor="text1"/>
          <w:sz w:val="26"/>
          <w:szCs w:val="26"/>
          <w14:textFill>
            <w14:solidFill>
              <w14:schemeClr w14:val="tx1"/>
            </w14:solidFill>
          </w14:textFill>
        </w:rPr>
      </w:pPr>
    </w:p>
    <w:p w14:paraId="19BD5DC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10C3F29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search($search_term, $page = 1, $limit = 10, $category = null, $min_price = null, $max_price = null) {</w:t>
      </w:r>
    </w:p>
    <w:p w14:paraId="483D528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Calculate the offset</w:t>
      </w:r>
    </w:p>
    <w:p w14:paraId="73940B8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$offset = ($page - 1) * $limit;</w:t>
      </w:r>
    </w:p>
    <w:p w14:paraId="118B88B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3107ED4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Base query</w:t>
      </w:r>
    </w:p>
    <w:p w14:paraId="18279E9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"SELECT a.*, u.username as artist_name </w:t>
      </w:r>
    </w:p>
    <w:p w14:paraId="42FC6EE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FROM " . $this-&gt;table_name . " a</w:t>
      </w:r>
    </w:p>
    <w:p w14:paraId="6937A8E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LEFT JOIN user u ON a.artist_id = u.id</w:t>
      </w:r>
    </w:p>
    <w:p w14:paraId="1756771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(a.title LIKE :search OR a.description LIKE :search OR u.username LIKE :search)";</w:t>
      </w:r>
    </w:p>
    <w:p w14:paraId="6B244FE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B1B205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Add category filter if provided</w:t>
      </w:r>
    </w:p>
    <w:p w14:paraId="0AB5BE4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if($category) {</w:t>
      </w:r>
    </w:p>
    <w:p w14:paraId="79521EB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AND a.category = :category";</w:t>
      </w:r>
    </w:p>
    <w:p w14:paraId="5E71E3D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23DBAB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531E17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Add price range filters if provided</w:t>
      </w:r>
    </w:p>
    <w:p w14:paraId="05A469C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if($min_price !== null) {</w:t>
      </w:r>
    </w:p>
    <w:p w14:paraId="0F7ACA5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AND a.price &gt;= :min_price";</w:t>
      </w:r>
    </w:p>
    <w:p w14:paraId="74B042C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8FF368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1DB5EF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if($max_price !== null) {</w:t>
      </w:r>
    </w:p>
    <w:p w14:paraId="37D6EA9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AND a.price &lt;= :max_price";</w:t>
      </w:r>
    </w:p>
    <w:p w14:paraId="4AF394C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7D9F66E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73C09E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Complete the query with ordering and limit</w:t>
      </w:r>
    </w:p>
    <w:p w14:paraId="0555D119">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 ORDER BY a.created_at DESC LIMIT :limit OFFSET :offset";</w:t>
      </w:r>
    </w:p>
    <w:p w14:paraId="4843533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9DB77F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Prepare statement</w:t>
      </w:r>
    </w:p>
    <w:p w14:paraId="5395E73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38D31FF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67D0B9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search term with wildcard</w:t>
      </w:r>
    </w:p>
    <w:p w14:paraId="563150D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$search_term = "%{$search_term}%";</w:t>
      </w:r>
    </w:p>
    <w:p w14:paraId="3CF6B3B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$stmt-&gt;bindParam(":search", $search_term);</w:t>
      </w:r>
    </w:p>
    <w:p w14:paraId="5F59B0D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EE168B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other parameters if needed</w:t>
      </w:r>
    </w:p>
    <w:p w14:paraId="787B1B0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if($category) {</w:t>
      </w:r>
    </w:p>
    <w:p w14:paraId="25C9DB7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$stmt-&gt;bindParam(":category", $category);</w:t>
      </w:r>
    </w:p>
    <w:p w14:paraId="4BF5A6A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A07D5A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099D026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if($min_price !== null) {</w:t>
      </w:r>
    </w:p>
    <w:p w14:paraId="6770DD0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$stmt-&gt;bindParam(":min_price", $min_price);</w:t>
      </w:r>
    </w:p>
    <w:p w14:paraId="6FDBA88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8DC7D0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DB68FC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if($max_price !== null) {</w:t>
      </w:r>
    </w:p>
    <w:p w14:paraId="7FB68B4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$stmt-&gt;bindParam(":max_price", $max_price);</w:t>
      </w:r>
    </w:p>
    <w:p w14:paraId="1909EF4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2D2DFB9F">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581AC16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Bind limit and offset</w:t>
      </w:r>
    </w:p>
    <w:p w14:paraId="157A609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$stmt-&gt;bindParam(":limit", $limit, PDO::PARAM_INT);</w:t>
      </w:r>
    </w:p>
    <w:p w14:paraId="12D74D7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$stmt-&gt;bindParam(":offset", $offset, PDO::PARAM_INT);</w:t>
      </w:r>
    </w:p>
    <w:p w14:paraId="68C4210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732FB7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Execute query</w:t>
      </w:r>
    </w:p>
    <w:p w14:paraId="09E6688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$stmt-&gt;execute();</w:t>
      </w:r>
    </w:p>
    <w:p w14:paraId="67453B3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65FD98F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$stmt;</w:t>
      </w:r>
    </w:p>
    <w:p w14:paraId="4CE198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05AA8B4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7AAEBEC5">
      <w:pPr>
        <w:rPr>
          <w:b/>
          <w:bCs/>
          <w:color w:val="000000" w:themeColor="text1"/>
          <w:sz w:val="26"/>
          <w:szCs w:val="26"/>
          <w14:textFill>
            <w14:solidFill>
              <w14:schemeClr w14:val="tx1"/>
            </w14:solidFill>
          </w14:textFill>
        </w:rPr>
      </w:pPr>
    </w:p>
    <w:p w14:paraId="1CD9757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47</w:t>
      </w:r>
    </w:p>
    <w:p w14:paraId="5D7B3CD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4 (1 + 3 decision points: if($category), if($min_price !== null), if($max_price !== null))</w:t>
      </w:r>
    </w:p>
    <w:p w14:paraId="5BDA5800">
      <w:pPr>
        <w:rPr>
          <w:b/>
          <w:bCs/>
          <w:color w:val="000000" w:themeColor="text1"/>
          <w:sz w:val="26"/>
          <w:szCs w:val="26"/>
          <w14:textFill>
            <w14:solidFill>
              <w14:schemeClr w14:val="tx1"/>
            </w14:solidFill>
          </w14:textFill>
        </w:rPr>
      </w:pPr>
    </w:p>
    <w:p w14:paraId="626EEBE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5. Admin::updateSetting() - Update system settings</w:t>
      </w:r>
    </w:p>
    <w:p w14:paraId="545D49C5">
      <w:pPr>
        <w:rPr>
          <w:b/>
          <w:bCs/>
          <w:color w:val="000000" w:themeColor="text1"/>
          <w:sz w:val="26"/>
          <w:szCs w:val="26"/>
          <w14:textFill>
            <w14:solidFill>
              <w14:schemeClr w14:val="tx1"/>
            </w14:solidFill>
          </w14:textFill>
        </w:rPr>
      </w:pPr>
    </w:p>
    <w:p w14:paraId="19E3FBA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**Location**: models/Admin.php</w:t>
      </w:r>
    </w:p>
    <w:p w14:paraId="5A39535C">
      <w:pPr>
        <w:rPr>
          <w:b/>
          <w:bCs/>
          <w:color w:val="000000" w:themeColor="text1"/>
          <w:sz w:val="26"/>
          <w:szCs w:val="26"/>
          <w14:textFill>
            <w14:solidFill>
              <w14:schemeClr w14:val="tx1"/>
            </w14:solidFill>
          </w14:textFill>
        </w:rPr>
      </w:pPr>
    </w:p>
    <w:p w14:paraId="643FE4A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```php</w:t>
      </w:r>
    </w:p>
    <w:p w14:paraId="0233107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public function updateSetting($setting_name, $setting_value) {</w:t>
      </w:r>
    </w:p>
    <w:p w14:paraId="7C0C6BF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Check if setting exists</w:t>
      </w:r>
    </w:p>
    <w:p w14:paraId="0397CE4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$check_query = "SELECT * FROM system_settings WHERE setting_name = :name";</w:t>
      </w:r>
    </w:p>
    <w:p w14:paraId="71D19D5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$check_stmt = $this-&gt;conn-&gt;prepare($check_query);</w:t>
      </w:r>
    </w:p>
    <w:p w14:paraId="118EC04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$check_stmt-&gt;bindParam(':name', $setting_name);</w:t>
      </w:r>
    </w:p>
    <w:p w14:paraId="2C72D5A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$check_stmt-&gt;execute();</w:t>
      </w:r>
    </w:p>
    <w:p w14:paraId="4C7A750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0E86AD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if ($check_stmt-&gt;rowCount() &gt; 0) {</w:t>
      </w:r>
    </w:p>
    <w:p w14:paraId="3F57265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Update existing setting</w:t>
      </w:r>
    </w:p>
    <w:p w14:paraId="0D6619C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"UPDATE system_settings </w:t>
      </w:r>
    </w:p>
    <w:p w14:paraId="20F839D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SET setting_value = :value, updated_at = NOW() </w:t>
      </w:r>
    </w:p>
    <w:p w14:paraId="6DCFD6A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WHERE setting_name = :name";</w:t>
      </w:r>
    </w:p>
    <w:p w14:paraId="596BA86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else {</w:t>
      </w:r>
    </w:p>
    <w:p w14:paraId="122947E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 Insert new setting</w:t>
      </w:r>
    </w:p>
    <w:p w14:paraId="54B8F8E8">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$query = "INSERT INTO system_settings </w:t>
      </w:r>
    </w:p>
    <w:p w14:paraId="5731C3C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(setting_name, setting_value) </w:t>
      </w:r>
    </w:p>
    <w:p w14:paraId="2B2FBD6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VALUES (:name, :value)";</w:t>
      </w:r>
    </w:p>
    <w:p w14:paraId="6181B650">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83C071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41E9942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 = $this-&gt;conn-&gt;prepare($query);</w:t>
      </w:r>
    </w:p>
    <w:p w14:paraId="38E5E4AD">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$stmt-&gt;bindParam(':name', $setting_name);</w:t>
      </w:r>
    </w:p>
    <w:p w14:paraId="66829D6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$stmt-&gt;bindParam(':value', $setting_value);</w:t>
      </w:r>
    </w:p>
    <w:p w14:paraId="3BDC9EF4">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w:t>
      </w:r>
    </w:p>
    <w:p w14:paraId="19CAD52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    return $stmt-&gt;execute();</w:t>
      </w:r>
    </w:p>
    <w:p w14:paraId="155F085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79CFB1A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FDFD293">
      <w:pPr>
        <w:rPr>
          <w:b/>
          <w:bCs/>
          <w:color w:val="000000" w:themeColor="text1"/>
          <w:sz w:val="26"/>
          <w:szCs w:val="26"/>
          <w14:textFill>
            <w14:solidFill>
              <w14:schemeClr w14:val="tx1"/>
            </w14:solidFill>
          </w14:textFill>
        </w:rPr>
      </w:pPr>
    </w:p>
    <w:p w14:paraId="389E2925">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**LOC**: 22</w:t>
      </w:r>
    </w:p>
    <w:p w14:paraId="269D3ED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**CCM**: 2 (1 + 1 decision point: if ($check_stmt-&gt;rowCount() &gt; 0))</w:t>
      </w:r>
    </w:p>
    <w:p w14:paraId="797FB19D">
      <w:pPr>
        <w:rPr>
          <w:b/>
          <w:bCs/>
          <w:color w:val="000000" w:themeColor="text1"/>
          <w:sz w:val="26"/>
          <w:szCs w:val="26"/>
          <w14:textFill>
            <w14:solidFill>
              <w14:schemeClr w14:val="tx1"/>
            </w14:solidFill>
          </w14:textFill>
        </w:rPr>
      </w:pPr>
    </w:p>
    <w:p w14:paraId="32CDBE2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Summary of Complexity Analysis</w:t>
      </w:r>
    </w:p>
    <w:p w14:paraId="1A03FFFC">
      <w:pPr>
        <w:rPr>
          <w:b/>
          <w:bCs/>
          <w:color w:val="000000" w:themeColor="text1"/>
          <w:sz w:val="26"/>
          <w:szCs w:val="26"/>
          <w14:textFill>
            <w14:solidFill>
              <w14:schemeClr w14:val="tx1"/>
            </w14:solidFill>
          </w14:textFill>
        </w:rPr>
      </w:pPr>
    </w:p>
    <w:p w14:paraId="2680340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Function                | LOC | CCM | Complexity Rating |</w:t>
      </w:r>
    </w:p>
    <w:p w14:paraId="1F589CFA">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w:t>
      </w:r>
    </w:p>
    <w:p w14:paraId="258AF1A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Admin::logActivity()    | 13  | 1   | Low               |</w:t>
      </w:r>
    </w:p>
    <w:p w14:paraId="5E65241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Order::readOne()        | 33  | 2   | Low               |</w:t>
      </w:r>
    </w:p>
    <w:p w14:paraId="6925E4A3">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User::login()           | 37  | 4   | Moderate          |</w:t>
      </w:r>
    </w:p>
    <w:p w14:paraId="6DC12517">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Artwork::search()       | 47  | 4   | Moderate          |</w:t>
      </w:r>
    </w:p>
    <w:p w14:paraId="25B8E86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Admin::updateSetting()  | 22  | 2   | Low               |</w:t>
      </w:r>
    </w:p>
    <w:p w14:paraId="41B98E37">
      <w:pPr>
        <w:rPr>
          <w:b/>
          <w:bCs/>
          <w:color w:val="000000" w:themeColor="text1"/>
          <w:sz w:val="26"/>
          <w:szCs w:val="26"/>
          <w14:textFill>
            <w14:solidFill>
              <w14:schemeClr w14:val="tx1"/>
            </w14:solidFill>
          </w14:textFill>
        </w:rPr>
      </w:pPr>
    </w:p>
    <w:p w14:paraId="0691AE0C">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Observations</w:t>
      </w:r>
    </w:p>
    <w:p w14:paraId="1DCEC293">
      <w:pPr>
        <w:rPr>
          <w:b/>
          <w:bCs/>
          <w:color w:val="000000" w:themeColor="text1"/>
          <w:sz w:val="26"/>
          <w:szCs w:val="26"/>
          <w14:textFill>
            <w14:solidFill>
              <w14:schemeClr w14:val="tx1"/>
            </w14:solidFill>
          </w14:textFill>
        </w:rPr>
      </w:pPr>
    </w:p>
    <w:p w14:paraId="200B4E6E">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1. The system's main functions generally maintain moderate to low cyclomatic complexity, which is a positive indicator for maintainability and testability.</w:t>
      </w:r>
    </w:p>
    <w:p w14:paraId="6CCCA14F">
      <w:pPr>
        <w:rPr>
          <w:b/>
          <w:bCs/>
          <w:color w:val="000000" w:themeColor="text1"/>
          <w:sz w:val="26"/>
          <w:szCs w:val="26"/>
          <w14:textFill>
            <w14:solidFill>
              <w14:schemeClr w14:val="tx1"/>
            </w14:solidFill>
          </w14:textFill>
        </w:rPr>
      </w:pPr>
    </w:p>
    <w:p w14:paraId="01553B41">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The Artwork::search() function has the highest LOC count but a moderate CCM, indicating that its length comes from comprehensive implementation rather than complex conditional logic.</w:t>
      </w:r>
    </w:p>
    <w:p w14:paraId="3DCEE14A">
      <w:pPr>
        <w:rPr>
          <w:b/>
          <w:bCs/>
          <w:color w:val="000000" w:themeColor="text1"/>
          <w:sz w:val="26"/>
          <w:szCs w:val="26"/>
          <w14:textFill>
            <w14:solidFill>
              <w14:schemeClr w14:val="tx1"/>
            </w14:solidFill>
          </w14:textFill>
        </w:rPr>
      </w:pPr>
    </w:p>
    <w:p w14:paraId="44A5A1F6">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 The User::login() function has a relatively high CCM compared to its size, reflecting the multiple validation steps necessary for secure authentication.</w:t>
      </w:r>
    </w:p>
    <w:p w14:paraId="214323A6">
      <w:pPr>
        <w:rPr>
          <w:b/>
          <w:bCs/>
          <w:color w:val="000000" w:themeColor="text1"/>
          <w:sz w:val="26"/>
          <w:szCs w:val="26"/>
          <w14:textFill>
            <w14:solidFill>
              <w14:schemeClr w14:val="tx1"/>
            </w14:solidFill>
          </w14:textFill>
        </w:rPr>
      </w:pPr>
    </w:p>
    <w:p w14:paraId="27BB6382">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4. Most functions have a CCM below 5, which is generally considered good practice for maintainable code.</w:t>
      </w:r>
    </w:p>
    <w:p w14:paraId="5AE541A6">
      <w:pPr>
        <w:rPr>
          <w:b/>
          <w:bCs/>
          <w:color w:val="000000" w:themeColor="text1"/>
          <w:sz w:val="26"/>
          <w:szCs w:val="26"/>
          <w14:textFill>
            <w14:solidFill>
              <w14:schemeClr w14:val="tx1"/>
            </w14:solidFill>
          </w14:textFill>
        </w:rPr>
      </w:pPr>
    </w:p>
    <w:p w14:paraId="47854C2B">
      <w:pP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5. The average CCM across the analyzed functions is 2.6, which indicates good overall maintainability of the codebase.</w:t>
      </w:r>
    </w:p>
    <w:p w14:paraId="11E7F87A">
      <w:pPr>
        <w:rPr>
          <w:b/>
          <w:bCs/>
          <w:color w:val="000000" w:themeColor="text1"/>
          <w:sz w:val="26"/>
          <w:szCs w:val="26"/>
          <w14:textFill>
            <w14:solidFill>
              <w14:schemeClr w14:val="tx1"/>
            </w14:solidFill>
          </w14:textFill>
        </w:rPr>
      </w:pPr>
    </w:p>
    <w:p w14:paraId="665B9CA0">
      <w:pPr>
        <w:rPr>
          <w:b/>
          <w:bCs/>
          <w:color w:val="000000" w:themeColor="text1"/>
          <w:sz w:val="26"/>
          <w:szCs w:val="26"/>
          <w14:textFill>
            <w14:solidFill>
              <w14:schemeClr w14:val="tx1"/>
            </w14:solidFill>
          </w14:textFill>
        </w:rPr>
      </w:pPr>
    </w:p>
    <w:p w14:paraId="57A9C29A">
      <w:pPr>
        <w:rPr>
          <w:b/>
          <w:bCs/>
          <w:color w:val="000000" w:themeColor="text1"/>
          <w:sz w:val="26"/>
          <w:szCs w:val="26"/>
          <w14:textFill>
            <w14:solidFill>
              <w14:schemeClr w14:val="tx1"/>
            </w14:solidFill>
          </w14:textFill>
        </w:rPr>
      </w:pPr>
    </w:p>
    <w:p w14:paraId="34A407C7">
      <w:pPr>
        <w:rPr>
          <w:b/>
          <w:bCs/>
          <w:color w:val="000000" w:themeColor="text1"/>
          <w:sz w:val="26"/>
          <w:szCs w:val="26"/>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ourier">
    <w:altName w:val="Courier New"/>
    <w:panose1 w:val="02070409020205020404"/>
    <w:charset w:val="00"/>
    <w:family w:val="moder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6">
    <w:nsid w:val="02757FC2"/>
    <w:multiLevelType w:val="multilevel"/>
    <w:tmpl w:val="02757FC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5E83792"/>
    <w:multiLevelType w:val="multilevel"/>
    <w:tmpl w:val="35E83792"/>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4B35576"/>
    <w:multiLevelType w:val="multilevel"/>
    <w:tmpl w:val="44B3557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90B1630"/>
    <w:multiLevelType w:val="multilevel"/>
    <w:tmpl w:val="690B163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E8B127B"/>
    <w:multiLevelType w:val="multilevel"/>
    <w:tmpl w:val="6E8B127B"/>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lvlOverride w:ilvl="0">
      <w:startOverride w:val="1"/>
    </w:lvlOverride>
  </w:num>
  <w:num w:numId="5">
    <w:abstractNumId w:val="1"/>
    <w:lvlOverride w:ilvl="0">
      <w:startOverride w:val="1"/>
    </w:lvlOverride>
  </w:num>
  <w:num w:numId="6">
    <w:abstractNumId w:val="0"/>
    <w:lvlOverride w:ilvl="0">
      <w:startOverride w:val="1"/>
    </w:lvlOverride>
  </w:num>
  <w:num w:numId="7">
    <w:abstractNumId w:val="10"/>
  </w:num>
  <w:num w:numId="8">
    <w:abstractNumId w:val="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4B4"/>
    <w:rsid w:val="00007BC0"/>
    <w:rsid w:val="0003413E"/>
    <w:rsid w:val="00080BE6"/>
    <w:rsid w:val="000B08B8"/>
    <w:rsid w:val="000B0AC8"/>
    <w:rsid w:val="000C01EA"/>
    <w:rsid w:val="000C5A68"/>
    <w:rsid w:val="000E0F27"/>
    <w:rsid w:val="000E3ACA"/>
    <w:rsid w:val="001000DF"/>
    <w:rsid w:val="00100867"/>
    <w:rsid w:val="0017071C"/>
    <w:rsid w:val="00187956"/>
    <w:rsid w:val="00192E66"/>
    <w:rsid w:val="001B6D30"/>
    <w:rsid w:val="001C299A"/>
    <w:rsid w:val="001F3D7A"/>
    <w:rsid w:val="00254CDF"/>
    <w:rsid w:val="00254EB9"/>
    <w:rsid w:val="00255596"/>
    <w:rsid w:val="00271B43"/>
    <w:rsid w:val="0028056B"/>
    <w:rsid w:val="0028790D"/>
    <w:rsid w:val="002A61E3"/>
    <w:rsid w:val="002B7C00"/>
    <w:rsid w:val="002D1A91"/>
    <w:rsid w:val="002D4D6D"/>
    <w:rsid w:val="002D7042"/>
    <w:rsid w:val="00304EB3"/>
    <w:rsid w:val="00341247"/>
    <w:rsid w:val="003556A7"/>
    <w:rsid w:val="00397751"/>
    <w:rsid w:val="003B075B"/>
    <w:rsid w:val="00401F9E"/>
    <w:rsid w:val="00407F84"/>
    <w:rsid w:val="00424F7C"/>
    <w:rsid w:val="00430E98"/>
    <w:rsid w:val="00431E87"/>
    <w:rsid w:val="00447061"/>
    <w:rsid w:val="004A141C"/>
    <w:rsid w:val="004A2088"/>
    <w:rsid w:val="004B21A5"/>
    <w:rsid w:val="004B799C"/>
    <w:rsid w:val="004D4FF6"/>
    <w:rsid w:val="004D58A6"/>
    <w:rsid w:val="00503FA4"/>
    <w:rsid w:val="00507889"/>
    <w:rsid w:val="00512DC4"/>
    <w:rsid w:val="00541B49"/>
    <w:rsid w:val="0056071A"/>
    <w:rsid w:val="00561E66"/>
    <w:rsid w:val="00577387"/>
    <w:rsid w:val="00577C23"/>
    <w:rsid w:val="00583238"/>
    <w:rsid w:val="005A21AD"/>
    <w:rsid w:val="005A7810"/>
    <w:rsid w:val="005B0482"/>
    <w:rsid w:val="005C1143"/>
    <w:rsid w:val="005D2133"/>
    <w:rsid w:val="0060119C"/>
    <w:rsid w:val="006511EC"/>
    <w:rsid w:val="00695D4D"/>
    <w:rsid w:val="006C6CB2"/>
    <w:rsid w:val="006C77C7"/>
    <w:rsid w:val="006D1B39"/>
    <w:rsid w:val="006D1F5A"/>
    <w:rsid w:val="006D3820"/>
    <w:rsid w:val="006E2D76"/>
    <w:rsid w:val="007210C5"/>
    <w:rsid w:val="007412F9"/>
    <w:rsid w:val="00747048"/>
    <w:rsid w:val="00774AE3"/>
    <w:rsid w:val="00775C3F"/>
    <w:rsid w:val="00776424"/>
    <w:rsid w:val="0078170C"/>
    <w:rsid w:val="007A3EC6"/>
    <w:rsid w:val="007A597A"/>
    <w:rsid w:val="007C1167"/>
    <w:rsid w:val="007C7B4A"/>
    <w:rsid w:val="007D0A06"/>
    <w:rsid w:val="007D3DA9"/>
    <w:rsid w:val="007E58CC"/>
    <w:rsid w:val="008011A1"/>
    <w:rsid w:val="00823E81"/>
    <w:rsid w:val="008A3DE9"/>
    <w:rsid w:val="008D62B1"/>
    <w:rsid w:val="008D71D7"/>
    <w:rsid w:val="00906F92"/>
    <w:rsid w:val="00933CED"/>
    <w:rsid w:val="00942A01"/>
    <w:rsid w:val="00945783"/>
    <w:rsid w:val="00945A54"/>
    <w:rsid w:val="009B74B4"/>
    <w:rsid w:val="009C44E8"/>
    <w:rsid w:val="009D57AA"/>
    <w:rsid w:val="009D7FA8"/>
    <w:rsid w:val="009E68AD"/>
    <w:rsid w:val="00A13EF5"/>
    <w:rsid w:val="00A70F71"/>
    <w:rsid w:val="00A90EB6"/>
    <w:rsid w:val="00A9607E"/>
    <w:rsid w:val="00AA478C"/>
    <w:rsid w:val="00AB1641"/>
    <w:rsid w:val="00AB59C1"/>
    <w:rsid w:val="00AC76A2"/>
    <w:rsid w:val="00AE2E08"/>
    <w:rsid w:val="00AE6DDE"/>
    <w:rsid w:val="00AF1D8D"/>
    <w:rsid w:val="00B32AF1"/>
    <w:rsid w:val="00B55BE7"/>
    <w:rsid w:val="00BA61CA"/>
    <w:rsid w:val="00BB5651"/>
    <w:rsid w:val="00BC32C6"/>
    <w:rsid w:val="00BD0F1C"/>
    <w:rsid w:val="00BD6EF0"/>
    <w:rsid w:val="00BE7B2F"/>
    <w:rsid w:val="00C0643C"/>
    <w:rsid w:val="00C44042"/>
    <w:rsid w:val="00C456EE"/>
    <w:rsid w:val="00C5640C"/>
    <w:rsid w:val="00C86782"/>
    <w:rsid w:val="00C919E8"/>
    <w:rsid w:val="00CE0533"/>
    <w:rsid w:val="00CE6FBC"/>
    <w:rsid w:val="00CF2665"/>
    <w:rsid w:val="00D05855"/>
    <w:rsid w:val="00D07CD1"/>
    <w:rsid w:val="00D347C8"/>
    <w:rsid w:val="00D7204D"/>
    <w:rsid w:val="00DA7311"/>
    <w:rsid w:val="00DB21BC"/>
    <w:rsid w:val="00DB5F24"/>
    <w:rsid w:val="00DB6AAE"/>
    <w:rsid w:val="00E07159"/>
    <w:rsid w:val="00E24A63"/>
    <w:rsid w:val="00E465BB"/>
    <w:rsid w:val="00E52FE6"/>
    <w:rsid w:val="00E821D0"/>
    <w:rsid w:val="00EB763F"/>
    <w:rsid w:val="00EF0E4A"/>
    <w:rsid w:val="00EF3F9C"/>
    <w:rsid w:val="00F01671"/>
    <w:rsid w:val="00F06D58"/>
    <w:rsid w:val="00F109CB"/>
    <w:rsid w:val="00F11A39"/>
    <w:rsid w:val="00F21B45"/>
    <w:rsid w:val="00F2429D"/>
    <w:rsid w:val="00F40BDB"/>
    <w:rsid w:val="00F65DD4"/>
    <w:rsid w:val="00F72548"/>
    <w:rsid w:val="00F81772"/>
    <w:rsid w:val="00FA5CA5"/>
    <w:rsid w:val="00FB1EE5"/>
    <w:rsid w:val="00FD122C"/>
    <w:rsid w:val="00FE2D96"/>
    <w:rsid w:val="51151A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qFormat="1" w:uiPriority="72" w:name="Colorful List Accent 6"/>
    <w:lsdException w:uiPriority="73"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33"/>
    <w:unhideWhenUsed/>
    <w:qFormat/>
    <w:uiPriority w:val="9"/>
    <w:pPr>
      <w:spacing w:before="40" w:line="288" w:lineRule="auto"/>
      <w:jc w:val="right"/>
      <w:outlineLvl w:val="0"/>
    </w:pPr>
    <w:rPr>
      <w:rFonts w:asciiTheme="majorHAnsi" w:hAnsiTheme="majorHAnsi" w:eastAsiaTheme="majorEastAsia" w:cstheme="majorBidi"/>
      <w:caps/>
      <w:color w:val="4472C4" w:themeColor="accent1"/>
      <w:kern w:val="20"/>
      <w:sz w:val="21"/>
      <w:szCs w:val="20"/>
      <w:lang w:eastAsia="ja-JP"/>
      <w14:textFill>
        <w14:solidFill>
          <w14:schemeClr w14:val="accent1"/>
        </w14:solidFill>
      </w14:textFill>
    </w:rPr>
  </w:style>
  <w:style w:type="paragraph" w:styleId="3">
    <w:name w:val="heading 2"/>
    <w:basedOn w:val="1"/>
    <w:next w:val="1"/>
    <w:link w:val="134"/>
    <w:unhideWhenUsed/>
    <w:qFormat/>
    <w:uiPriority w:val="9"/>
    <w:pPr>
      <w:keepNext/>
      <w:keepLines/>
      <w:spacing w:before="40" w:after="40" w:line="288" w:lineRule="auto"/>
      <w:outlineLvl w:val="1"/>
    </w:pPr>
    <w:rPr>
      <w:rFonts w:asciiTheme="majorHAnsi" w:hAnsiTheme="majorHAnsi" w:eastAsiaTheme="majorEastAsia" w:cstheme="majorBidi"/>
      <w:b/>
      <w:bCs/>
      <w:caps/>
      <w:color w:val="404040" w:themeColor="text1" w:themeTint="BF"/>
      <w:kern w:val="20"/>
      <w:sz w:val="20"/>
      <w:szCs w:val="20"/>
      <w:lang w:eastAsia="ja-JP"/>
      <w14:textFill>
        <w14:solidFill>
          <w14:schemeClr w14:val="tx1">
            <w14:lumMod w14:val="75000"/>
            <w14:lumOff w14:val="25000"/>
          </w14:schemeClr>
        </w14:solidFill>
      </w14:textFill>
      <w14:ligatures w14:val="standardContextual"/>
    </w:rPr>
  </w:style>
  <w:style w:type="paragraph" w:styleId="4">
    <w:name w:val="heading 3"/>
    <w:basedOn w:val="1"/>
    <w:next w:val="1"/>
    <w:link w:val="137"/>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139"/>
    <w:semiHidden/>
    <w:unhideWhenUsed/>
    <w:qFormat/>
    <w:uiPriority w:val="9"/>
    <w:pPr>
      <w:keepNext/>
      <w:keepLines/>
      <w:spacing w:before="200" w:after="0" w:line="276" w:lineRule="auto"/>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6">
    <w:name w:val="heading 5"/>
    <w:basedOn w:val="1"/>
    <w:next w:val="1"/>
    <w:link w:val="140"/>
    <w:semiHidden/>
    <w:unhideWhenUsed/>
    <w:qFormat/>
    <w:uiPriority w:val="9"/>
    <w:pPr>
      <w:keepNext/>
      <w:keepLines/>
      <w:spacing w:before="200" w:after="0" w:line="276" w:lineRule="auto"/>
      <w:outlineLvl w:val="4"/>
    </w:pPr>
    <w:rPr>
      <w:rFonts w:asciiTheme="majorHAnsi" w:hAnsiTheme="majorHAnsi" w:eastAsiaTheme="majorEastAsia" w:cstheme="majorBidi"/>
      <w:color w:val="203864" w:themeColor="accent1" w:themeShade="80"/>
    </w:rPr>
  </w:style>
  <w:style w:type="paragraph" w:styleId="7">
    <w:name w:val="heading 6"/>
    <w:basedOn w:val="1"/>
    <w:next w:val="1"/>
    <w:link w:val="141"/>
    <w:semiHidden/>
    <w:unhideWhenUsed/>
    <w:qFormat/>
    <w:uiPriority w:val="9"/>
    <w:pPr>
      <w:keepNext/>
      <w:keepLines/>
      <w:spacing w:before="200" w:after="0" w:line="276" w:lineRule="auto"/>
      <w:outlineLvl w:val="5"/>
    </w:pPr>
    <w:rPr>
      <w:rFonts w:asciiTheme="majorHAnsi" w:hAnsiTheme="majorHAnsi" w:eastAsiaTheme="majorEastAsia" w:cstheme="majorBidi"/>
      <w:i/>
      <w:iCs/>
      <w:color w:val="203864" w:themeColor="accent1" w:themeShade="80"/>
    </w:rPr>
  </w:style>
  <w:style w:type="paragraph" w:styleId="8">
    <w:name w:val="heading 7"/>
    <w:basedOn w:val="1"/>
    <w:next w:val="1"/>
    <w:link w:val="142"/>
    <w:semiHidden/>
    <w:unhideWhenUsed/>
    <w:qFormat/>
    <w:uiPriority w:val="9"/>
    <w:pPr>
      <w:keepNext/>
      <w:keepLines/>
      <w:spacing w:before="200" w:after="0" w:line="276" w:lineRule="auto"/>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43"/>
    <w:semiHidden/>
    <w:unhideWhenUsed/>
    <w:qFormat/>
    <w:uiPriority w:val="9"/>
    <w:pPr>
      <w:keepNext/>
      <w:keepLines/>
      <w:spacing w:before="200" w:after="0" w:line="276" w:lineRule="auto"/>
      <w:outlineLvl w:val="7"/>
    </w:pPr>
    <w:rPr>
      <w:rFonts w:asciiTheme="majorHAnsi" w:hAnsiTheme="majorHAnsi" w:eastAsiaTheme="majorEastAsia" w:cstheme="majorBidi"/>
      <w:color w:val="4472C4" w:themeColor="accent1"/>
      <w:sz w:val="20"/>
      <w:szCs w:val="20"/>
      <w14:textFill>
        <w14:solidFill>
          <w14:schemeClr w14:val="accent1"/>
        </w14:solidFill>
      </w14:textFill>
    </w:rPr>
  </w:style>
  <w:style w:type="paragraph" w:styleId="10">
    <w:name w:val="heading 9"/>
    <w:basedOn w:val="1"/>
    <w:next w:val="1"/>
    <w:link w:val="144"/>
    <w:semiHidden/>
    <w:unhideWhenUsed/>
    <w:qFormat/>
    <w:uiPriority w:val="9"/>
    <w:pPr>
      <w:keepNext/>
      <w:keepLines/>
      <w:spacing w:before="200" w:after="0" w:line="276" w:lineRule="auto"/>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50"/>
    <w:semiHidden/>
    <w:unhideWhenUsed/>
    <w:uiPriority w:val="99"/>
    <w:pPr>
      <w:spacing w:after="120" w:line="276" w:lineRule="auto"/>
    </w:pPr>
    <w:rPr>
      <w:rFonts w:eastAsiaTheme="minorEastAsia"/>
    </w:rPr>
  </w:style>
  <w:style w:type="paragraph" w:styleId="14">
    <w:name w:val="Body Text 2"/>
    <w:basedOn w:val="1"/>
    <w:link w:val="152"/>
    <w:semiHidden/>
    <w:unhideWhenUsed/>
    <w:uiPriority w:val="99"/>
    <w:pPr>
      <w:spacing w:after="120" w:line="480" w:lineRule="auto"/>
    </w:pPr>
    <w:rPr>
      <w:rFonts w:eastAsiaTheme="minorEastAsia"/>
    </w:rPr>
  </w:style>
  <w:style w:type="paragraph" w:styleId="15">
    <w:name w:val="Body Text 3"/>
    <w:basedOn w:val="1"/>
    <w:link w:val="153"/>
    <w:semiHidden/>
    <w:unhideWhenUsed/>
    <w:uiPriority w:val="99"/>
    <w:pPr>
      <w:spacing w:after="120" w:line="276" w:lineRule="auto"/>
    </w:pPr>
    <w:rPr>
      <w:rFonts w:eastAsiaTheme="minorEastAsia"/>
      <w:sz w:val="16"/>
      <w:szCs w:val="16"/>
    </w:rPr>
  </w:style>
  <w:style w:type="paragraph" w:styleId="16">
    <w:name w:val="caption"/>
    <w:basedOn w:val="1"/>
    <w:next w:val="1"/>
    <w:semiHidden/>
    <w:unhideWhenUsed/>
    <w:qFormat/>
    <w:uiPriority w:val="35"/>
    <w:pPr>
      <w:spacing w:after="200" w:line="240" w:lineRule="auto"/>
    </w:pPr>
    <w:rPr>
      <w:rFonts w:eastAsiaTheme="minorEastAsia"/>
      <w:b/>
      <w:bCs/>
      <w:color w:val="4472C4" w:themeColor="accent1"/>
      <w:sz w:val="18"/>
      <w:szCs w:val="18"/>
      <w14:textFill>
        <w14:solidFill>
          <w14:schemeClr w14:val="accent1"/>
        </w14:solidFill>
      </w14:textFill>
    </w:rPr>
  </w:style>
  <w:style w:type="paragraph" w:styleId="17">
    <w:name w:val="footer"/>
    <w:basedOn w:val="1"/>
    <w:link w:val="147"/>
    <w:unhideWhenUsed/>
    <w:uiPriority w:val="99"/>
    <w:pPr>
      <w:tabs>
        <w:tab w:val="center" w:pos="4680"/>
        <w:tab w:val="right" w:pos="9360"/>
      </w:tabs>
      <w:spacing w:after="0" w:line="240" w:lineRule="auto"/>
    </w:pPr>
    <w:rPr>
      <w:rFonts w:eastAsiaTheme="minorEastAsia"/>
    </w:rPr>
  </w:style>
  <w:style w:type="paragraph" w:styleId="18">
    <w:name w:val="header"/>
    <w:basedOn w:val="1"/>
    <w:link w:val="146"/>
    <w:unhideWhenUsed/>
    <w:uiPriority w:val="99"/>
    <w:pPr>
      <w:tabs>
        <w:tab w:val="center" w:pos="4680"/>
        <w:tab w:val="right" w:pos="9360"/>
      </w:tabs>
      <w:spacing w:after="0" w:line="240" w:lineRule="auto"/>
    </w:pPr>
    <w:rPr>
      <w:rFonts w:eastAsiaTheme="minorEastAsia"/>
    </w:rPr>
  </w:style>
  <w:style w:type="paragraph" w:styleId="19">
    <w:name w:val="List"/>
    <w:basedOn w:val="1"/>
    <w:semiHidden/>
    <w:unhideWhenUsed/>
    <w:uiPriority w:val="99"/>
    <w:pPr>
      <w:spacing w:after="200" w:line="276" w:lineRule="auto"/>
      <w:ind w:left="360" w:hanging="360"/>
      <w:contextualSpacing/>
    </w:pPr>
    <w:rPr>
      <w:rFonts w:eastAsiaTheme="minorEastAsia"/>
    </w:rPr>
  </w:style>
  <w:style w:type="paragraph" w:styleId="20">
    <w:name w:val="List 2"/>
    <w:basedOn w:val="1"/>
    <w:semiHidden/>
    <w:unhideWhenUsed/>
    <w:uiPriority w:val="99"/>
    <w:pPr>
      <w:spacing w:after="200" w:line="276" w:lineRule="auto"/>
      <w:ind w:left="720" w:hanging="360"/>
      <w:contextualSpacing/>
    </w:pPr>
    <w:rPr>
      <w:rFonts w:eastAsiaTheme="minorEastAsia"/>
    </w:rPr>
  </w:style>
  <w:style w:type="paragraph" w:styleId="21">
    <w:name w:val="List 3"/>
    <w:basedOn w:val="1"/>
    <w:semiHidden/>
    <w:unhideWhenUsed/>
    <w:uiPriority w:val="99"/>
    <w:pPr>
      <w:spacing w:after="200" w:line="276" w:lineRule="auto"/>
      <w:ind w:left="1080" w:hanging="360"/>
      <w:contextualSpacing/>
    </w:pPr>
    <w:rPr>
      <w:rFonts w:eastAsiaTheme="minorEastAsia"/>
    </w:rPr>
  </w:style>
  <w:style w:type="paragraph" w:styleId="22">
    <w:name w:val="List Bullet"/>
    <w:basedOn w:val="1"/>
    <w:semiHidden/>
    <w:unhideWhenUsed/>
    <w:uiPriority w:val="99"/>
    <w:pPr>
      <w:numPr>
        <w:ilvl w:val="0"/>
        <w:numId w:val="1"/>
      </w:numPr>
      <w:spacing w:after="200" w:line="276" w:lineRule="auto"/>
      <w:contextualSpacing/>
    </w:pPr>
    <w:rPr>
      <w:rFonts w:eastAsiaTheme="minorEastAsia"/>
    </w:rPr>
  </w:style>
  <w:style w:type="paragraph" w:styleId="23">
    <w:name w:val="List Bullet 2"/>
    <w:basedOn w:val="1"/>
    <w:semiHidden/>
    <w:unhideWhenUsed/>
    <w:uiPriority w:val="99"/>
    <w:pPr>
      <w:numPr>
        <w:ilvl w:val="0"/>
        <w:numId w:val="2"/>
      </w:numPr>
      <w:spacing w:after="200" w:line="276" w:lineRule="auto"/>
      <w:contextualSpacing/>
    </w:pPr>
    <w:rPr>
      <w:rFonts w:eastAsiaTheme="minorEastAsia"/>
    </w:rPr>
  </w:style>
  <w:style w:type="paragraph" w:styleId="24">
    <w:name w:val="List Bullet 3"/>
    <w:basedOn w:val="1"/>
    <w:semiHidden/>
    <w:unhideWhenUsed/>
    <w:uiPriority w:val="99"/>
    <w:pPr>
      <w:numPr>
        <w:ilvl w:val="0"/>
        <w:numId w:val="3"/>
      </w:numPr>
      <w:spacing w:after="200" w:line="276" w:lineRule="auto"/>
      <w:contextualSpacing/>
    </w:pPr>
    <w:rPr>
      <w:rFonts w:eastAsiaTheme="minorEastAsia"/>
    </w:rPr>
  </w:style>
  <w:style w:type="paragraph" w:styleId="25">
    <w:name w:val="List Continue"/>
    <w:basedOn w:val="1"/>
    <w:semiHidden/>
    <w:unhideWhenUsed/>
    <w:uiPriority w:val="99"/>
    <w:pPr>
      <w:spacing w:after="120" w:line="276" w:lineRule="auto"/>
      <w:ind w:left="360"/>
      <w:contextualSpacing/>
    </w:pPr>
    <w:rPr>
      <w:rFonts w:eastAsiaTheme="minorEastAsia"/>
    </w:rPr>
  </w:style>
  <w:style w:type="paragraph" w:styleId="26">
    <w:name w:val="List Continue 2"/>
    <w:basedOn w:val="1"/>
    <w:semiHidden/>
    <w:unhideWhenUsed/>
    <w:uiPriority w:val="99"/>
    <w:pPr>
      <w:spacing w:after="120" w:line="276" w:lineRule="auto"/>
      <w:ind w:left="720"/>
      <w:contextualSpacing/>
    </w:pPr>
    <w:rPr>
      <w:rFonts w:eastAsiaTheme="minorEastAsia"/>
    </w:rPr>
  </w:style>
  <w:style w:type="paragraph" w:styleId="27">
    <w:name w:val="List Continue 3"/>
    <w:basedOn w:val="1"/>
    <w:semiHidden/>
    <w:unhideWhenUsed/>
    <w:uiPriority w:val="99"/>
    <w:pPr>
      <w:spacing w:after="120" w:line="276" w:lineRule="auto"/>
      <w:ind w:left="1080"/>
      <w:contextualSpacing/>
    </w:pPr>
    <w:rPr>
      <w:rFonts w:eastAsiaTheme="minorEastAsia"/>
    </w:rPr>
  </w:style>
  <w:style w:type="paragraph" w:styleId="28">
    <w:name w:val="List Number"/>
    <w:basedOn w:val="1"/>
    <w:semiHidden/>
    <w:unhideWhenUsed/>
    <w:uiPriority w:val="99"/>
    <w:pPr>
      <w:numPr>
        <w:ilvl w:val="0"/>
        <w:numId w:val="4"/>
      </w:numPr>
      <w:spacing w:after="200" w:line="276" w:lineRule="auto"/>
      <w:contextualSpacing/>
    </w:pPr>
    <w:rPr>
      <w:rFonts w:eastAsiaTheme="minorEastAsia"/>
    </w:rPr>
  </w:style>
  <w:style w:type="paragraph" w:styleId="29">
    <w:name w:val="List Number 2"/>
    <w:basedOn w:val="1"/>
    <w:semiHidden/>
    <w:unhideWhenUsed/>
    <w:uiPriority w:val="99"/>
    <w:pPr>
      <w:numPr>
        <w:ilvl w:val="0"/>
        <w:numId w:val="5"/>
      </w:numPr>
      <w:spacing w:after="200" w:line="276" w:lineRule="auto"/>
      <w:contextualSpacing/>
    </w:pPr>
    <w:rPr>
      <w:rFonts w:eastAsiaTheme="minorEastAsia"/>
    </w:rPr>
  </w:style>
  <w:style w:type="paragraph" w:styleId="30">
    <w:name w:val="List Number 3"/>
    <w:basedOn w:val="1"/>
    <w:semiHidden/>
    <w:unhideWhenUsed/>
    <w:uiPriority w:val="99"/>
    <w:pPr>
      <w:numPr>
        <w:ilvl w:val="0"/>
        <w:numId w:val="6"/>
      </w:numPr>
      <w:spacing w:after="200" w:line="276" w:lineRule="auto"/>
      <w:contextualSpacing/>
    </w:pPr>
    <w:rPr>
      <w:rFonts w:eastAsiaTheme="minorEastAsia"/>
    </w:rPr>
  </w:style>
  <w:style w:type="paragraph" w:styleId="31">
    <w:name w:val="macro"/>
    <w:link w:val="148"/>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2">
    <w:name w:val="Subtitle"/>
    <w:basedOn w:val="1"/>
    <w:next w:val="1"/>
    <w:link w:val="151"/>
    <w:qFormat/>
    <w:uiPriority w:val="11"/>
    <w:pPr>
      <w:spacing w:after="200" w:line="276" w:lineRule="auto"/>
    </w:pPr>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149"/>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table" w:styleId="35">
    <w:name w:val="Light Shading"/>
    <w:basedOn w:val="12"/>
    <w:semiHidden/>
    <w:unhideWhenUsed/>
    <w:uiPriority w:val="60"/>
    <w:pPr>
      <w:spacing w:after="0" w:line="240" w:lineRule="auto"/>
    </w:pPr>
    <w:rPr>
      <w:rFonts w:eastAsiaTheme="minorEastAsia"/>
      <w:color w:val="000000" w:themeColor="text1" w:themeShade="BF"/>
    </w:rPr>
    <w:tblPr>
      <w:tblBorders>
        <w:top w:val="single" w:color="000000" w:themeColor="text1" w:sz="8" w:space="0"/>
        <w:bottom w:val="single" w:color="000000" w:themeColor="text1" w:sz="8" w:space="0"/>
      </w:tblBorders>
    </w:tblPr>
    <w:tblStylePr w:type="fir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12"/>
    <w:semiHidden/>
    <w:unhideWhenUsed/>
    <w:uiPriority w:val="60"/>
    <w:pPr>
      <w:spacing w:after="0" w:line="240" w:lineRule="auto"/>
    </w:pPr>
    <w:rPr>
      <w:rFonts w:eastAsiaTheme="minorEastAsia"/>
      <w:color w:val="2F5597" w:themeColor="accent1" w:themeShade="BF"/>
    </w:rPr>
    <w:tblPr>
      <w:tblBorders>
        <w:top w:val="single" w:color="4472C4" w:themeColor="accent1" w:sz="8" w:space="0"/>
        <w:bottom w:val="single" w:color="4472C4" w:themeColor="accent1" w:sz="8" w:space="0"/>
      </w:tblBorders>
    </w:tblPr>
    <w:tblStylePr w:type="firstRow">
      <w:pPr>
        <w:spacing w:before="0" w:beforeLines="0" w:beforeAutospacing="0" w:after="0" w:afterLines="0" w:afterAutospacing="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37">
    <w:name w:val="Light Shading Accent 2"/>
    <w:basedOn w:val="12"/>
    <w:semiHidden/>
    <w:unhideWhenUsed/>
    <w:uiPriority w:val="60"/>
    <w:pPr>
      <w:spacing w:after="0" w:line="240" w:lineRule="auto"/>
    </w:pPr>
    <w:rPr>
      <w:rFonts w:eastAsiaTheme="minorEastAsia"/>
      <w:color w:val="C55A11" w:themeColor="accent2" w:themeShade="BF"/>
    </w:rPr>
    <w:tblPr>
      <w:tblBorders>
        <w:top w:val="single" w:color="ED7D31" w:themeColor="accent2" w:sz="8" w:space="0"/>
        <w:bottom w:val="single" w:color="ED7D31" w:themeColor="accent2" w:sz="8" w:space="0"/>
      </w:tblBorders>
    </w:tblPr>
    <w:tblStylePr w:type="firstRow">
      <w:pPr>
        <w:spacing w:before="0" w:beforeLines="0" w:beforeAutospacing="0" w:after="0" w:afterLines="0" w:afterAutospacing="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38">
    <w:name w:val="Light Shading Accent 3"/>
    <w:basedOn w:val="12"/>
    <w:semiHidden/>
    <w:unhideWhenUsed/>
    <w:uiPriority w:val="60"/>
    <w:pPr>
      <w:spacing w:after="0" w:line="240" w:lineRule="auto"/>
    </w:pPr>
    <w:rPr>
      <w:rFonts w:eastAsiaTheme="minorEastAsia"/>
      <w:color w:val="7C7C7C" w:themeColor="accent3" w:themeShade="BF"/>
    </w:rPr>
    <w:tblPr>
      <w:tblBorders>
        <w:top w:val="single" w:color="A5A5A5" w:themeColor="accent3" w:sz="8" w:space="0"/>
        <w:bottom w:val="single" w:color="A5A5A5" w:themeColor="accent3" w:sz="8" w:space="0"/>
      </w:tblBorders>
    </w:tblPr>
    <w:tblStylePr w:type="firstRow">
      <w:pPr>
        <w:spacing w:before="0" w:beforeLines="0" w:beforeAutospacing="0" w:after="0" w:afterLines="0" w:afterAutospacing="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9">
    <w:name w:val="Light Shading Accent 4"/>
    <w:basedOn w:val="12"/>
    <w:semiHidden/>
    <w:unhideWhenUsed/>
    <w:uiPriority w:val="60"/>
    <w:pPr>
      <w:spacing w:after="0" w:line="240" w:lineRule="auto"/>
    </w:pPr>
    <w:rPr>
      <w:rFonts w:eastAsiaTheme="minorEastAsia"/>
      <w:color w:val="BF9000" w:themeColor="accent4" w:themeShade="BF"/>
    </w:rPr>
    <w:tblPr>
      <w:tblBorders>
        <w:top w:val="single" w:color="FFC000" w:themeColor="accent4" w:sz="8" w:space="0"/>
        <w:bottom w:val="single" w:color="FFC000" w:themeColor="accent4" w:sz="8" w:space="0"/>
      </w:tblBorders>
    </w:tblPr>
    <w:tblStylePr w:type="firstRow">
      <w:pPr>
        <w:spacing w:before="0" w:beforeLines="0" w:beforeAutospacing="0" w:after="0" w:afterLines="0" w:afterAutospacing="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40">
    <w:name w:val="Light Shading Accent 5"/>
    <w:basedOn w:val="12"/>
    <w:semiHidden/>
    <w:unhideWhenUsed/>
    <w:uiPriority w:val="60"/>
    <w:pPr>
      <w:spacing w:after="0" w:line="240" w:lineRule="auto"/>
    </w:pPr>
    <w:rPr>
      <w:rFonts w:eastAsiaTheme="minorEastAsia"/>
      <w:color w:val="2E75B6" w:themeColor="accent5" w:themeShade="BF"/>
    </w:rPr>
    <w:tblPr>
      <w:tblBorders>
        <w:top w:val="single" w:color="5B9BD5" w:themeColor="accent5" w:sz="8" w:space="0"/>
        <w:bottom w:val="single" w:color="5B9BD5" w:themeColor="accent5" w:sz="8" w:space="0"/>
      </w:tblBorders>
    </w:tblPr>
    <w:tblStylePr w:type="firstRow">
      <w:pPr>
        <w:spacing w:before="0" w:beforeLines="0" w:beforeAutospacing="0" w:after="0" w:afterLines="0" w:afterAutospacing="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41">
    <w:name w:val="Light Shading Accent 6"/>
    <w:basedOn w:val="12"/>
    <w:semiHidden/>
    <w:unhideWhenUsed/>
    <w:uiPriority w:val="60"/>
    <w:pPr>
      <w:spacing w:after="0" w:line="240" w:lineRule="auto"/>
    </w:pPr>
    <w:rPr>
      <w:rFonts w:eastAsiaTheme="minorEastAsia"/>
      <w:color w:val="548235" w:themeColor="accent6" w:themeShade="BF"/>
    </w:rPr>
    <w:tblPr>
      <w:tblBorders>
        <w:top w:val="single" w:color="70AD47" w:themeColor="accent6" w:sz="8" w:space="0"/>
        <w:bottom w:val="single" w:color="70AD47" w:themeColor="accent6" w:sz="8" w:space="0"/>
      </w:tblBorders>
    </w:tblPr>
    <w:tblStylePr w:type="firstRow">
      <w:pPr>
        <w:spacing w:before="0" w:beforeLines="0" w:beforeAutospacing="0" w:after="0" w:afterLines="0" w:afterAutospacing="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2">
    <w:name w:val="Light List"/>
    <w:basedOn w:val="12"/>
    <w:semiHidden/>
    <w:unhideWhenUsed/>
    <w:uiPriority w:val="61"/>
    <w:pPr>
      <w:spacing w:after="0" w:line="240" w:lineRule="auto"/>
    </w:pPr>
    <w:rPr>
      <w:rFonts w:eastAsiaTheme="minorEastAsia"/>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beforeLines="0" w:beforeAutospacing="0" w:after="0" w:afterLines="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12"/>
    <w:semiHidden/>
    <w:unhideWhenUsed/>
    <w:uiPriority w:val="61"/>
    <w:pPr>
      <w:spacing w:after="0" w:line="240" w:lineRule="auto"/>
    </w:pPr>
    <w:rPr>
      <w:rFonts w:eastAsiaTheme="minorEastAsia"/>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beforeLines="0" w:beforeAutospacing="0" w:after="0" w:afterLines="0" w:afterAutospacing="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44">
    <w:name w:val="Light List Accent 2"/>
    <w:basedOn w:val="12"/>
    <w:semiHidden/>
    <w:unhideWhenUsed/>
    <w:uiPriority w:val="61"/>
    <w:pPr>
      <w:spacing w:after="0" w:line="240" w:lineRule="auto"/>
    </w:pPr>
    <w:rPr>
      <w:rFonts w:eastAsiaTheme="minorEastAsia"/>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beforeLines="0" w:beforeAutospacing="0" w:after="0" w:afterLines="0" w:afterAutospacing="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45">
    <w:name w:val="Light List Accent 3"/>
    <w:basedOn w:val="12"/>
    <w:semiHidden/>
    <w:unhideWhenUsed/>
    <w:uiPriority w:val="61"/>
    <w:pPr>
      <w:spacing w:after="0" w:line="240" w:lineRule="auto"/>
    </w:pPr>
    <w:rPr>
      <w:rFonts w:eastAsiaTheme="minorEastAsia"/>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beforeLines="0" w:beforeAutospacing="0" w:after="0" w:afterLines="0" w:afterAutospacing="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46">
    <w:name w:val="Light List Accent 4"/>
    <w:basedOn w:val="12"/>
    <w:semiHidden/>
    <w:unhideWhenUsed/>
    <w:uiPriority w:val="61"/>
    <w:pPr>
      <w:spacing w:after="0" w:line="240" w:lineRule="auto"/>
    </w:pPr>
    <w:rPr>
      <w:rFonts w:eastAsiaTheme="minorEastAsia"/>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beforeLines="0" w:beforeAutospacing="0" w:after="0" w:afterLines="0" w:afterAutospacing="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47">
    <w:name w:val="Light List Accent 5"/>
    <w:basedOn w:val="12"/>
    <w:semiHidden/>
    <w:unhideWhenUsed/>
    <w:uiPriority w:val="61"/>
    <w:pPr>
      <w:spacing w:after="0" w:line="240" w:lineRule="auto"/>
    </w:pPr>
    <w:rPr>
      <w:rFonts w:eastAsiaTheme="minorEastAsia"/>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beforeLines="0" w:beforeAutospacing="0" w:after="0" w:afterLines="0" w:afterAutospacing="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48">
    <w:name w:val="Light List Accent 6"/>
    <w:basedOn w:val="12"/>
    <w:semiHidden/>
    <w:unhideWhenUsed/>
    <w:uiPriority w:val="61"/>
    <w:pPr>
      <w:spacing w:after="0" w:line="240" w:lineRule="auto"/>
    </w:pPr>
    <w:rPr>
      <w:rFonts w:eastAsiaTheme="minorEastAsia"/>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beforeLines="0" w:beforeAutospacing="0" w:after="0" w:afterLines="0" w:afterAutospacing="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49">
    <w:name w:val="Light Grid"/>
    <w:basedOn w:val="12"/>
    <w:semiHidden/>
    <w:unhideWhenUsed/>
    <w:uiPriority w:val="62"/>
    <w:pPr>
      <w:spacing w:after="0" w:line="240" w:lineRule="auto"/>
    </w:pPr>
    <w:rPr>
      <w:rFonts w:eastAsiaTheme="minorEastAsia"/>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12"/>
    <w:semiHidden/>
    <w:unhideWhenUsed/>
    <w:uiPriority w:val="62"/>
    <w:pPr>
      <w:spacing w:after="0" w:line="240" w:lineRule="auto"/>
    </w:pPr>
    <w:rPr>
      <w:rFonts w:eastAsiaTheme="minorEastAsia"/>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51">
    <w:name w:val="Light Grid Accent 2"/>
    <w:basedOn w:val="12"/>
    <w:semiHidden/>
    <w:unhideWhenUsed/>
    <w:uiPriority w:val="62"/>
    <w:pPr>
      <w:spacing w:after="0" w:line="240" w:lineRule="auto"/>
    </w:pPr>
    <w:rPr>
      <w:rFonts w:eastAsiaTheme="minorEastAsia"/>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52">
    <w:name w:val="Light Grid Accent 3"/>
    <w:basedOn w:val="12"/>
    <w:semiHidden/>
    <w:unhideWhenUsed/>
    <w:uiPriority w:val="62"/>
    <w:pPr>
      <w:spacing w:after="0" w:line="240" w:lineRule="auto"/>
    </w:pPr>
    <w:rPr>
      <w:rFonts w:eastAsiaTheme="minorEastAsia"/>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53">
    <w:name w:val="Light Grid Accent 4"/>
    <w:basedOn w:val="12"/>
    <w:semiHidden/>
    <w:unhideWhenUsed/>
    <w:uiPriority w:val="62"/>
    <w:pPr>
      <w:spacing w:after="0" w:line="240" w:lineRule="auto"/>
    </w:pPr>
    <w:rPr>
      <w:rFonts w:eastAsiaTheme="minorEastAsia"/>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54">
    <w:name w:val="Light Grid Accent 5"/>
    <w:basedOn w:val="12"/>
    <w:semiHidden/>
    <w:unhideWhenUsed/>
    <w:uiPriority w:val="62"/>
    <w:pPr>
      <w:spacing w:after="0" w:line="240" w:lineRule="auto"/>
    </w:pPr>
    <w:rPr>
      <w:rFonts w:eastAsiaTheme="minorEastAsia"/>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55">
    <w:name w:val="Light Grid Accent 6"/>
    <w:basedOn w:val="12"/>
    <w:semiHidden/>
    <w:unhideWhenUsed/>
    <w:uiPriority w:val="62"/>
    <w:pPr>
      <w:spacing w:after="0" w:line="240" w:lineRule="auto"/>
    </w:pPr>
    <w:rPr>
      <w:rFonts w:eastAsiaTheme="minorEastAsia"/>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56">
    <w:name w:val="Medium Shading 1"/>
    <w:basedOn w:val="12"/>
    <w:semiHidden/>
    <w:unhideWhenUsed/>
    <w:uiPriority w:val="63"/>
    <w:pPr>
      <w:spacing w:after="0" w:line="240" w:lineRule="auto"/>
    </w:pPr>
    <w:rPr>
      <w:rFonts w:eastAsiaTheme="minorEastAsia"/>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beforeLines="0" w:beforeAutospacing="0" w:after="0" w:afterLines="0" w:afterAutospacing="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12"/>
    <w:semiHidden/>
    <w:unhideWhenUsed/>
    <w:uiPriority w:val="63"/>
    <w:pPr>
      <w:spacing w:after="0" w:line="240" w:lineRule="auto"/>
    </w:pPr>
    <w:rPr>
      <w:rFonts w:eastAsiaTheme="minorEastAsia"/>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beforeLines="0" w:beforeAutospacing="0" w:after="0" w:afterLines="0" w:afterAutospacing="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58">
    <w:name w:val="Medium Shading 1 Accent 2"/>
    <w:basedOn w:val="12"/>
    <w:semiHidden/>
    <w:unhideWhenUsed/>
    <w:uiPriority w:val="63"/>
    <w:pPr>
      <w:spacing w:after="0" w:line="240" w:lineRule="auto"/>
    </w:pPr>
    <w:rPr>
      <w:rFonts w:eastAsiaTheme="minorEastAsia"/>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beforeLines="0" w:beforeAutospacing="0" w:after="0" w:afterLines="0" w:afterAutospacing="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59">
    <w:name w:val="Medium Shading 1 Accent 3"/>
    <w:basedOn w:val="12"/>
    <w:semiHidden/>
    <w:unhideWhenUsed/>
    <w:uiPriority w:val="63"/>
    <w:pPr>
      <w:spacing w:after="0" w:line="240" w:lineRule="auto"/>
    </w:pPr>
    <w:rPr>
      <w:rFonts w:eastAsiaTheme="minorEastAsia"/>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beforeLines="0" w:beforeAutospacing="0" w:after="0" w:afterLines="0" w:afterAutospacing="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60">
    <w:name w:val="Medium Shading 1 Accent 4"/>
    <w:basedOn w:val="12"/>
    <w:semiHidden/>
    <w:unhideWhenUsed/>
    <w:uiPriority w:val="63"/>
    <w:pPr>
      <w:spacing w:after="0" w:line="240" w:lineRule="auto"/>
    </w:pPr>
    <w:rPr>
      <w:rFonts w:eastAsiaTheme="minorEastAsia"/>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beforeLines="0" w:beforeAutospacing="0" w:after="0" w:afterLines="0" w:afterAutospacing="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61">
    <w:name w:val="Medium Shading 1 Accent 5"/>
    <w:basedOn w:val="12"/>
    <w:semiHidden/>
    <w:unhideWhenUsed/>
    <w:uiPriority w:val="63"/>
    <w:pPr>
      <w:spacing w:after="0" w:line="240" w:lineRule="auto"/>
    </w:pPr>
    <w:rPr>
      <w:rFonts w:eastAsiaTheme="minorEastAsia"/>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beforeLines="0" w:beforeAutospacing="0" w:after="0" w:afterLines="0" w:afterAutospacing="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62">
    <w:name w:val="Medium Shading 1 Accent 6"/>
    <w:basedOn w:val="12"/>
    <w:semiHidden/>
    <w:unhideWhenUsed/>
    <w:uiPriority w:val="63"/>
    <w:pPr>
      <w:spacing w:after="0" w:line="240" w:lineRule="auto"/>
    </w:pPr>
    <w:rPr>
      <w:rFonts w:eastAsiaTheme="minorEastAsia"/>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beforeLines="0" w:beforeAutospacing="0" w:after="0" w:afterLines="0" w:afterAutospacing="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63">
    <w:name w:val="Medium Shading 2"/>
    <w:basedOn w:val="12"/>
    <w:semiHidden/>
    <w:unhideWhenUsed/>
    <w:uiPriority w:val="64"/>
    <w:pPr>
      <w:spacing w:after="0" w:line="240" w:lineRule="auto"/>
    </w:pPr>
    <w:rPr>
      <w:rFonts w:eastAsiaTheme="minorEastAsia"/>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12"/>
    <w:semiHidden/>
    <w:unhideWhenUsed/>
    <w:uiPriority w:val="64"/>
    <w:pPr>
      <w:spacing w:after="0" w:line="240" w:lineRule="auto"/>
    </w:pPr>
    <w:rPr>
      <w:rFonts w:eastAsiaTheme="minorEastAsia"/>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12"/>
    <w:semiHidden/>
    <w:unhideWhenUsed/>
    <w:uiPriority w:val="64"/>
    <w:pPr>
      <w:spacing w:after="0" w:line="240" w:lineRule="auto"/>
    </w:pPr>
    <w:rPr>
      <w:rFonts w:eastAsiaTheme="minorEastAsia"/>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12"/>
    <w:semiHidden/>
    <w:unhideWhenUsed/>
    <w:uiPriority w:val="64"/>
    <w:pPr>
      <w:spacing w:after="0" w:line="240" w:lineRule="auto"/>
    </w:pPr>
    <w:rPr>
      <w:rFonts w:eastAsiaTheme="minorEastAsia"/>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12"/>
    <w:semiHidden/>
    <w:unhideWhenUsed/>
    <w:uiPriority w:val="64"/>
    <w:pPr>
      <w:spacing w:after="0" w:line="240" w:lineRule="auto"/>
    </w:pPr>
    <w:rPr>
      <w:rFonts w:eastAsiaTheme="minorEastAsia"/>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12"/>
    <w:semiHidden/>
    <w:unhideWhenUsed/>
    <w:uiPriority w:val="64"/>
    <w:pPr>
      <w:spacing w:after="0" w:line="240" w:lineRule="auto"/>
    </w:pPr>
    <w:rPr>
      <w:rFonts w:eastAsiaTheme="minorEastAsia"/>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12"/>
    <w:semiHidden/>
    <w:unhideWhenUsed/>
    <w:uiPriority w:val="64"/>
    <w:pPr>
      <w:spacing w:after="0" w:line="240" w:lineRule="auto"/>
    </w:pPr>
    <w:rPr>
      <w:rFonts w:eastAsiaTheme="minorEastAsia"/>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12"/>
    <w:semiHidden/>
    <w:unhideWhenUsed/>
    <w:uiPriority w:val="65"/>
    <w:pPr>
      <w:spacing w:after="0" w:line="240" w:lineRule="auto"/>
    </w:pPr>
    <w:rPr>
      <w:rFonts w:eastAsiaTheme="minorEastAsia"/>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hint="default"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12"/>
    <w:semiHidden/>
    <w:unhideWhenUsed/>
    <w:uiPriority w:val="65"/>
    <w:pPr>
      <w:spacing w:after="0" w:line="240" w:lineRule="auto"/>
    </w:pPr>
    <w:rPr>
      <w:rFonts w:eastAsiaTheme="minorEastAsia"/>
      <w:color w:val="000000" w:themeColor="text1"/>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hint="default"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72">
    <w:name w:val="Medium List 1 Accent 2"/>
    <w:basedOn w:val="12"/>
    <w:semiHidden/>
    <w:unhideWhenUsed/>
    <w:uiPriority w:val="65"/>
    <w:pPr>
      <w:spacing w:after="0" w:line="240" w:lineRule="auto"/>
    </w:pPr>
    <w:rPr>
      <w:rFonts w:eastAsiaTheme="minorEastAsia"/>
      <w:color w:val="000000" w:themeColor="text1"/>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hint="default"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73">
    <w:name w:val="Medium List 1 Accent 3"/>
    <w:basedOn w:val="12"/>
    <w:semiHidden/>
    <w:unhideWhenUsed/>
    <w:uiPriority w:val="65"/>
    <w:pPr>
      <w:spacing w:after="0" w:line="240" w:lineRule="auto"/>
    </w:pPr>
    <w:rPr>
      <w:rFonts w:eastAsiaTheme="minorEastAsia"/>
      <w:color w:val="000000" w:themeColor="text1"/>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hint="default"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74">
    <w:name w:val="Medium List 1 Accent 4"/>
    <w:basedOn w:val="12"/>
    <w:semiHidden/>
    <w:unhideWhenUsed/>
    <w:uiPriority w:val="65"/>
    <w:pPr>
      <w:spacing w:after="0" w:line="240" w:lineRule="auto"/>
    </w:pPr>
    <w:rPr>
      <w:rFonts w:eastAsiaTheme="minorEastAsia"/>
      <w:color w:val="000000" w:themeColor="text1"/>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hint="default"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75">
    <w:name w:val="Medium List 1 Accent 5"/>
    <w:basedOn w:val="12"/>
    <w:semiHidden/>
    <w:unhideWhenUsed/>
    <w:uiPriority w:val="65"/>
    <w:pPr>
      <w:spacing w:after="0" w:line="240" w:lineRule="auto"/>
    </w:pPr>
    <w:rPr>
      <w:rFonts w:eastAsiaTheme="minorEastAsia"/>
      <w:color w:val="000000" w:themeColor="text1"/>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hint="default"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76">
    <w:name w:val="Medium List 1 Accent 6"/>
    <w:basedOn w:val="12"/>
    <w:semiHidden/>
    <w:unhideWhenUsed/>
    <w:uiPriority w:val="65"/>
    <w:pPr>
      <w:spacing w:after="0" w:line="240" w:lineRule="auto"/>
    </w:pPr>
    <w:rPr>
      <w:rFonts w:eastAsiaTheme="minorEastAsia"/>
      <w:color w:val="000000" w:themeColor="text1"/>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hint="default"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77">
    <w:name w:val="Medium Lis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12"/>
    <w:semiHidden/>
    <w:unhideWhenUsed/>
    <w:uiPriority w:val="67"/>
    <w:pPr>
      <w:spacing w:after="0" w:line="240" w:lineRule="auto"/>
    </w:pPr>
    <w:rPr>
      <w:rFonts w:eastAsiaTheme="minorEastAsia"/>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12"/>
    <w:semiHidden/>
    <w:unhideWhenUsed/>
    <w:uiPriority w:val="67"/>
    <w:pPr>
      <w:spacing w:after="0" w:line="240" w:lineRule="auto"/>
    </w:pPr>
    <w:rPr>
      <w:rFonts w:eastAsiaTheme="minorEastAsia"/>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86">
    <w:name w:val="Medium Grid 1 Accent 2"/>
    <w:basedOn w:val="12"/>
    <w:semiHidden/>
    <w:unhideWhenUsed/>
    <w:uiPriority w:val="67"/>
    <w:pPr>
      <w:spacing w:after="0" w:line="240" w:lineRule="auto"/>
    </w:pPr>
    <w:rPr>
      <w:rFonts w:eastAsiaTheme="minorEastAsia"/>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87">
    <w:name w:val="Medium Grid 1 Accent 3"/>
    <w:basedOn w:val="12"/>
    <w:semiHidden/>
    <w:unhideWhenUsed/>
    <w:uiPriority w:val="67"/>
    <w:pPr>
      <w:spacing w:after="0" w:line="240" w:lineRule="auto"/>
    </w:pPr>
    <w:rPr>
      <w:rFonts w:eastAsiaTheme="minorEastAsia"/>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88">
    <w:name w:val="Medium Grid 1 Accent 4"/>
    <w:basedOn w:val="12"/>
    <w:semiHidden/>
    <w:unhideWhenUsed/>
    <w:uiPriority w:val="67"/>
    <w:pPr>
      <w:spacing w:after="0" w:line="240" w:lineRule="auto"/>
    </w:pPr>
    <w:rPr>
      <w:rFonts w:eastAsiaTheme="minorEastAsia"/>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89">
    <w:name w:val="Medium Grid 1 Accent 5"/>
    <w:basedOn w:val="12"/>
    <w:semiHidden/>
    <w:unhideWhenUsed/>
    <w:uiPriority w:val="67"/>
    <w:pPr>
      <w:spacing w:after="0" w:line="240" w:lineRule="auto"/>
    </w:pPr>
    <w:rPr>
      <w:rFonts w:eastAsiaTheme="minorEastAsia"/>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90">
    <w:name w:val="Medium Grid 1 Accent 6"/>
    <w:basedOn w:val="12"/>
    <w:semiHidden/>
    <w:unhideWhenUsed/>
    <w:uiPriority w:val="67"/>
    <w:pPr>
      <w:spacing w:after="0" w:line="240" w:lineRule="auto"/>
    </w:pPr>
    <w:rPr>
      <w:rFonts w:eastAsiaTheme="minorEastAsia"/>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91">
    <w:name w:val="Medium Grid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93">
    <w:name w:val="Medium Grid 2 Accent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94">
    <w:name w:val="Medium Grid 2 Accent 3"/>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95">
    <w:name w:val="Medium Grid 2 Accent 4"/>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96">
    <w:name w:val="Medium Grid 2 Accent 5"/>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97">
    <w:name w:val="Medium Grid 2 Accent 6"/>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98">
    <w:name w:val="Medium Grid 3"/>
    <w:basedOn w:val="12"/>
    <w:semiHidden/>
    <w:unhideWhenUsed/>
    <w:uiPriority w:val="69"/>
    <w:pPr>
      <w:spacing w:after="0" w:line="240" w:lineRule="auto"/>
    </w:pPr>
    <w:rPr>
      <w:rFonts w:eastAsiaTheme="minorEastAsi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12"/>
    <w:semiHidden/>
    <w:unhideWhenUsed/>
    <w:uiPriority w:val="69"/>
    <w:pPr>
      <w:spacing w:after="0" w:line="240" w:lineRule="auto"/>
    </w:pPr>
    <w:rPr>
      <w:rFonts w:eastAsiaTheme="minorEastAsi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00">
    <w:name w:val="Medium Grid 3 Accent 2"/>
    <w:basedOn w:val="12"/>
    <w:semiHidden/>
    <w:unhideWhenUsed/>
    <w:uiPriority w:val="69"/>
    <w:pPr>
      <w:spacing w:after="0" w:line="240" w:lineRule="auto"/>
    </w:pPr>
    <w:rPr>
      <w:rFonts w:eastAsiaTheme="minorEastAsi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01">
    <w:name w:val="Medium Grid 3 Accent 3"/>
    <w:basedOn w:val="12"/>
    <w:semiHidden/>
    <w:unhideWhenUsed/>
    <w:uiPriority w:val="69"/>
    <w:pPr>
      <w:spacing w:after="0" w:line="240" w:lineRule="auto"/>
    </w:pPr>
    <w:rPr>
      <w:rFonts w:eastAsiaTheme="minorEastAsi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02">
    <w:name w:val="Medium Grid 3 Accent 4"/>
    <w:basedOn w:val="12"/>
    <w:semiHidden/>
    <w:unhideWhenUsed/>
    <w:uiPriority w:val="69"/>
    <w:pPr>
      <w:spacing w:after="0" w:line="240" w:lineRule="auto"/>
    </w:pPr>
    <w:rPr>
      <w:rFonts w:eastAsiaTheme="minorEastAsi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03">
    <w:name w:val="Medium Grid 3 Accent 5"/>
    <w:basedOn w:val="12"/>
    <w:semiHidden/>
    <w:unhideWhenUsed/>
    <w:uiPriority w:val="69"/>
    <w:pPr>
      <w:spacing w:after="0" w:line="240" w:lineRule="auto"/>
    </w:pPr>
    <w:rPr>
      <w:rFonts w:eastAsiaTheme="minorEastAsi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04">
    <w:name w:val="Medium Grid 3 Accent 6"/>
    <w:basedOn w:val="12"/>
    <w:semiHidden/>
    <w:unhideWhenUsed/>
    <w:uiPriority w:val="69"/>
    <w:pPr>
      <w:spacing w:after="0" w:line="240" w:lineRule="auto"/>
    </w:pPr>
    <w:rPr>
      <w:rFonts w:eastAsiaTheme="minorEastAsi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05">
    <w:name w:val="Dark List"/>
    <w:basedOn w:val="12"/>
    <w:semiHidden/>
    <w:unhideWhenUsed/>
    <w:uiPriority w:val="70"/>
    <w:pPr>
      <w:spacing w:after="0" w:line="240" w:lineRule="auto"/>
    </w:pPr>
    <w:rPr>
      <w:rFonts w:eastAsiaTheme="minorEastAsia"/>
      <w:color w:val="FFFFFF" w:themeColor="background1"/>
      <w14:textFill>
        <w14:solidFill>
          <w14:schemeClr w14:val="bg1"/>
        </w14:solidFill>
      </w14:textFill>
    </w:rP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12"/>
    <w:semiHidden/>
    <w:unhideWhenUsed/>
    <w:uiPriority w:val="70"/>
    <w:pPr>
      <w:spacing w:after="0" w:line="240" w:lineRule="auto"/>
    </w:pPr>
    <w:rPr>
      <w:rFonts w:eastAsiaTheme="minorEastAsia"/>
      <w:color w:val="FFFFFF" w:themeColor="background1"/>
      <w14:textFill>
        <w14:solidFill>
          <w14:schemeClr w14:val="bg1"/>
        </w14:solidFill>
      </w14:textFill>
    </w:rPr>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07">
    <w:name w:val="Dark List Accent 2"/>
    <w:basedOn w:val="12"/>
    <w:semiHidden/>
    <w:unhideWhenUsed/>
    <w:uiPriority w:val="70"/>
    <w:pPr>
      <w:spacing w:after="0" w:line="240" w:lineRule="auto"/>
    </w:pPr>
    <w:rPr>
      <w:rFonts w:eastAsiaTheme="minorEastAsia"/>
      <w:color w:val="FFFFFF" w:themeColor="background1"/>
      <w14:textFill>
        <w14:solidFill>
          <w14:schemeClr w14:val="bg1"/>
        </w14:solidFill>
      </w14:textFill>
    </w:rPr>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08">
    <w:name w:val="Dark List Accent 3"/>
    <w:basedOn w:val="12"/>
    <w:semiHidden/>
    <w:unhideWhenUsed/>
    <w:uiPriority w:val="70"/>
    <w:pPr>
      <w:spacing w:after="0" w:line="240" w:lineRule="auto"/>
    </w:pPr>
    <w:rPr>
      <w:rFonts w:eastAsiaTheme="minorEastAsia"/>
      <w:color w:val="FFFFFF" w:themeColor="background1"/>
      <w14:textFill>
        <w14:solidFill>
          <w14:schemeClr w14:val="bg1"/>
        </w14:solidFill>
      </w14:textFill>
    </w:rPr>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09">
    <w:name w:val="Dark List Accent 4"/>
    <w:basedOn w:val="12"/>
    <w:semiHidden/>
    <w:unhideWhenUsed/>
    <w:uiPriority w:val="70"/>
    <w:pPr>
      <w:spacing w:after="0" w:line="240" w:lineRule="auto"/>
    </w:pPr>
    <w:rPr>
      <w:rFonts w:eastAsiaTheme="minorEastAsia"/>
      <w:color w:val="FFFFFF" w:themeColor="background1"/>
      <w14:textFill>
        <w14:solidFill>
          <w14:schemeClr w14:val="bg1"/>
        </w14:solidFill>
      </w14:textFill>
    </w:rPr>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10">
    <w:name w:val="Dark List Accent 5"/>
    <w:basedOn w:val="12"/>
    <w:semiHidden/>
    <w:unhideWhenUsed/>
    <w:uiPriority w:val="70"/>
    <w:pPr>
      <w:spacing w:after="0" w:line="240" w:lineRule="auto"/>
    </w:pPr>
    <w:rPr>
      <w:rFonts w:eastAsiaTheme="minorEastAsia"/>
      <w:color w:val="FFFFFF" w:themeColor="background1"/>
      <w14:textFill>
        <w14:solidFill>
          <w14:schemeClr w14:val="bg1"/>
        </w14:solidFill>
      </w14:textFill>
    </w:rPr>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11">
    <w:name w:val="Dark List Accent 6"/>
    <w:basedOn w:val="12"/>
    <w:semiHidden/>
    <w:unhideWhenUsed/>
    <w:uiPriority w:val="70"/>
    <w:pPr>
      <w:spacing w:after="0" w:line="240" w:lineRule="auto"/>
    </w:pPr>
    <w:rPr>
      <w:rFonts w:eastAsiaTheme="minorEastAsia"/>
      <w:color w:val="FFFFFF" w:themeColor="background1"/>
      <w14:textFill>
        <w14:solidFill>
          <w14:schemeClr w14:val="bg1"/>
        </w14:solidFill>
      </w14:textFill>
    </w:rPr>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12">
    <w:name w:val="Colorful Shading"/>
    <w:basedOn w:val="12"/>
    <w:semiHidden/>
    <w:unhideWhenUsed/>
    <w:uiPriority w:val="71"/>
    <w:pPr>
      <w:spacing w:after="0" w:line="240" w:lineRule="auto"/>
    </w:pPr>
    <w:rPr>
      <w:rFonts w:eastAsiaTheme="minorEastAsia"/>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12"/>
    <w:semiHidden/>
    <w:unhideWhenUsed/>
    <w:uiPriority w:val="71"/>
    <w:pPr>
      <w:spacing w:after="0" w:line="240" w:lineRule="auto"/>
    </w:pPr>
    <w:rPr>
      <w:rFonts w:eastAsiaTheme="minorEastAsia"/>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12"/>
    <w:semiHidden/>
    <w:unhideWhenUsed/>
    <w:uiPriority w:val="71"/>
    <w:pPr>
      <w:spacing w:after="0" w:line="240" w:lineRule="auto"/>
    </w:pPr>
    <w:rPr>
      <w:rFonts w:eastAsiaTheme="minorEastAsia"/>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12"/>
    <w:semiHidden/>
    <w:unhideWhenUsed/>
    <w:uiPriority w:val="71"/>
    <w:pPr>
      <w:spacing w:after="0" w:line="240" w:lineRule="auto"/>
    </w:pPr>
    <w:rPr>
      <w:rFonts w:eastAsiaTheme="minorEastAsia"/>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16">
    <w:name w:val="Colorful Shading Accent 4"/>
    <w:basedOn w:val="12"/>
    <w:semiHidden/>
    <w:unhideWhenUsed/>
    <w:uiPriority w:val="71"/>
    <w:pPr>
      <w:spacing w:after="0" w:line="240" w:lineRule="auto"/>
    </w:pPr>
    <w:rPr>
      <w:rFonts w:eastAsiaTheme="minorEastAsia"/>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12"/>
    <w:semiHidden/>
    <w:unhideWhenUsed/>
    <w:uiPriority w:val="71"/>
    <w:pPr>
      <w:spacing w:after="0" w:line="240" w:lineRule="auto"/>
    </w:pPr>
    <w:rPr>
      <w:rFonts w:eastAsiaTheme="minorEastAsia"/>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12"/>
    <w:semiHidden/>
    <w:unhideWhenUsed/>
    <w:uiPriority w:val="71"/>
    <w:pPr>
      <w:spacing w:after="0" w:line="240" w:lineRule="auto"/>
    </w:pPr>
    <w:rPr>
      <w:rFonts w:eastAsiaTheme="minorEastAsia"/>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12"/>
    <w:semiHidden/>
    <w:unhideWhenUsed/>
    <w:uiPriority w:val="72"/>
    <w:pPr>
      <w:spacing w:after="0" w:line="240" w:lineRule="auto"/>
    </w:pPr>
    <w:rPr>
      <w:rFonts w:eastAsiaTheme="minorEastAsia"/>
      <w:color w:val="000000" w:themeColor="text1"/>
      <w14:textFill>
        <w14:solidFill>
          <w14:schemeClr w14:val="tx1"/>
        </w14:solidFill>
      </w14:textFill>
    </w:rP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12"/>
    <w:semiHidden/>
    <w:unhideWhenUsed/>
    <w:uiPriority w:val="72"/>
    <w:pPr>
      <w:spacing w:after="0" w:line="240" w:lineRule="auto"/>
    </w:pPr>
    <w:rPr>
      <w:rFonts w:eastAsiaTheme="minorEastAsia"/>
      <w:color w:val="000000" w:themeColor="text1"/>
      <w14:textFill>
        <w14:solidFill>
          <w14:schemeClr w14:val="tx1"/>
        </w14:solidFill>
      </w14:textFill>
    </w:rPr>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21">
    <w:name w:val="Colorful List Accent 2"/>
    <w:basedOn w:val="12"/>
    <w:semiHidden/>
    <w:unhideWhenUsed/>
    <w:uiPriority w:val="72"/>
    <w:pPr>
      <w:spacing w:after="0" w:line="240" w:lineRule="auto"/>
    </w:pPr>
    <w:rPr>
      <w:rFonts w:eastAsiaTheme="minorEastAsia"/>
      <w:color w:val="000000" w:themeColor="text1"/>
      <w14:textFill>
        <w14:solidFill>
          <w14:schemeClr w14:val="tx1"/>
        </w14:solidFill>
      </w14:textFill>
    </w:rP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22">
    <w:name w:val="Colorful List Accent 3"/>
    <w:basedOn w:val="12"/>
    <w:semiHidden/>
    <w:unhideWhenUsed/>
    <w:uiPriority w:val="72"/>
    <w:pPr>
      <w:spacing w:after="0" w:line="240" w:lineRule="auto"/>
    </w:pPr>
    <w:rPr>
      <w:rFonts w:eastAsiaTheme="minorEastAsia"/>
      <w:color w:val="000000" w:themeColor="text1"/>
      <w14:textFill>
        <w14:solidFill>
          <w14:schemeClr w14:val="tx1"/>
        </w14:solidFill>
      </w14:textFill>
    </w:rPr>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23">
    <w:name w:val="Colorful List Accent 4"/>
    <w:basedOn w:val="12"/>
    <w:semiHidden/>
    <w:unhideWhenUsed/>
    <w:uiPriority w:val="72"/>
    <w:pPr>
      <w:spacing w:after="0" w:line="240" w:lineRule="auto"/>
    </w:pPr>
    <w:rPr>
      <w:rFonts w:eastAsiaTheme="minorEastAsia"/>
      <w:color w:val="000000" w:themeColor="text1"/>
      <w14:textFill>
        <w14:solidFill>
          <w14:schemeClr w14:val="tx1"/>
        </w14:solidFill>
      </w14:textFill>
    </w:rPr>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24">
    <w:name w:val="Colorful List Accent 5"/>
    <w:basedOn w:val="12"/>
    <w:semiHidden/>
    <w:unhideWhenUsed/>
    <w:uiPriority w:val="72"/>
    <w:pPr>
      <w:spacing w:after="0" w:line="240" w:lineRule="auto"/>
    </w:pPr>
    <w:rPr>
      <w:rFonts w:eastAsiaTheme="minorEastAsia"/>
      <w:color w:val="000000" w:themeColor="text1"/>
      <w14:textFill>
        <w14:solidFill>
          <w14:schemeClr w14:val="tx1"/>
        </w14:solidFill>
      </w14:textFill>
    </w:rPr>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25">
    <w:name w:val="Colorful List Accent 6"/>
    <w:basedOn w:val="12"/>
    <w:semiHidden/>
    <w:unhideWhenUsed/>
    <w:qFormat/>
    <w:uiPriority w:val="72"/>
    <w:pPr>
      <w:spacing w:after="0" w:line="240" w:lineRule="auto"/>
    </w:pPr>
    <w:rPr>
      <w:rFonts w:eastAsiaTheme="minorEastAsia"/>
      <w:color w:val="000000" w:themeColor="text1"/>
      <w14:textFill>
        <w14:solidFill>
          <w14:schemeClr w14:val="tx1"/>
        </w14:solidFill>
      </w14:textFill>
    </w:rPr>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26">
    <w:name w:val="Colorful Grid"/>
    <w:basedOn w:val="12"/>
    <w:semiHidden/>
    <w:unhideWhenUsed/>
    <w:uiPriority w:val="73"/>
    <w:pPr>
      <w:spacing w:after="0" w:line="240" w:lineRule="auto"/>
    </w:pPr>
    <w:rPr>
      <w:rFonts w:eastAsiaTheme="minorEastAsia"/>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12"/>
    <w:semiHidden/>
    <w:unhideWhenUsed/>
    <w:uiPriority w:val="73"/>
    <w:pPr>
      <w:spacing w:after="0" w:line="240" w:lineRule="auto"/>
    </w:pPr>
    <w:rPr>
      <w:rFonts w:eastAsiaTheme="minorEastAsia"/>
      <w:color w:val="000000" w:themeColor="text1"/>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8">
    <w:name w:val="Colorful Grid Accent 2"/>
    <w:basedOn w:val="12"/>
    <w:semiHidden/>
    <w:unhideWhenUsed/>
    <w:uiPriority w:val="73"/>
    <w:pPr>
      <w:spacing w:after="0" w:line="240" w:lineRule="auto"/>
    </w:pPr>
    <w:rPr>
      <w:rFonts w:eastAsiaTheme="minorEastAsia"/>
      <w:color w:val="000000" w:themeColor="text1"/>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29">
    <w:name w:val="Colorful Grid Accent 3"/>
    <w:basedOn w:val="12"/>
    <w:semiHidden/>
    <w:unhideWhenUsed/>
    <w:uiPriority w:val="73"/>
    <w:pPr>
      <w:spacing w:after="0" w:line="240" w:lineRule="auto"/>
    </w:pPr>
    <w:rPr>
      <w:rFonts w:eastAsiaTheme="minorEastAsia"/>
      <w:color w:val="000000" w:themeColor="text1"/>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30">
    <w:name w:val="Colorful Grid Accent 4"/>
    <w:basedOn w:val="12"/>
    <w:semiHidden/>
    <w:unhideWhenUsed/>
    <w:uiPriority w:val="73"/>
    <w:pPr>
      <w:spacing w:after="0" w:line="240" w:lineRule="auto"/>
    </w:pPr>
    <w:rPr>
      <w:rFonts w:eastAsiaTheme="minorEastAsia"/>
      <w:color w:val="000000" w:themeColor="text1"/>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31">
    <w:name w:val="Colorful Grid Accent 5"/>
    <w:basedOn w:val="12"/>
    <w:semiHidden/>
    <w:unhideWhenUsed/>
    <w:uiPriority w:val="73"/>
    <w:pPr>
      <w:spacing w:after="0" w:line="240" w:lineRule="auto"/>
    </w:pPr>
    <w:rPr>
      <w:rFonts w:eastAsiaTheme="minorEastAsia"/>
      <w:color w:val="000000" w:themeColor="text1"/>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32">
    <w:name w:val="Colorful Grid Accent 6"/>
    <w:basedOn w:val="12"/>
    <w:semiHidden/>
    <w:unhideWhenUsed/>
    <w:uiPriority w:val="73"/>
    <w:pPr>
      <w:spacing w:after="0" w:line="240" w:lineRule="auto"/>
    </w:pPr>
    <w:rPr>
      <w:rFonts w:eastAsiaTheme="minorEastAsia"/>
      <w:color w:val="000000" w:themeColor="text1"/>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customStyle="1" w:styleId="133">
    <w:name w:val="Heading 1 Char"/>
    <w:basedOn w:val="11"/>
    <w:link w:val="2"/>
    <w:uiPriority w:val="9"/>
    <w:rPr>
      <w:rFonts w:asciiTheme="majorHAnsi" w:hAnsiTheme="majorHAnsi" w:eastAsiaTheme="majorEastAsia" w:cstheme="majorBidi"/>
      <w:caps/>
      <w:color w:val="4472C4" w:themeColor="accent1"/>
      <w:kern w:val="20"/>
      <w:sz w:val="21"/>
      <w:szCs w:val="20"/>
      <w:lang w:eastAsia="ja-JP"/>
      <w14:textFill>
        <w14:solidFill>
          <w14:schemeClr w14:val="accent1"/>
        </w14:solidFill>
      </w14:textFill>
    </w:rPr>
  </w:style>
  <w:style w:type="character" w:customStyle="1" w:styleId="134">
    <w:name w:val="Heading 2 Char"/>
    <w:basedOn w:val="11"/>
    <w:link w:val="3"/>
    <w:qFormat/>
    <w:uiPriority w:val="9"/>
    <w:rPr>
      <w:rFonts w:asciiTheme="majorHAnsi" w:hAnsiTheme="majorHAnsi" w:eastAsiaTheme="majorEastAsia" w:cstheme="majorBidi"/>
      <w:b/>
      <w:bCs/>
      <w:caps/>
      <w:color w:val="404040" w:themeColor="text1" w:themeTint="BF"/>
      <w:kern w:val="20"/>
      <w:sz w:val="20"/>
      <w:szCs w:val="20"/>
      <w:lang w:eastAsia="ja-JP"/>
      <w14:textFill>
        <w14:solidFill>
          <w14:schemeClr w14:val="tx1">
            <w14:lumMod w14:val="75000"/>
            <w14:lumOff w14:val="25000"/>
          </w14:schemeClr>
        </w14:solidFill>
      </w14:textFill>
      <w14:ligatures w14:val="standardContextual"/>
    </w:rPr>
  </w:style>
  <w:style w:type="paragraph" w:customStyle="1" w:styleId="135">
    <w:name w:val="Resume Text"/>
    <w:basedOn w:val="1"/>
    <w:qFormat/>
    <w:uiPriority w:val="0"/>
    <w:pPr>
      <w:spacing w:before="40" w:after="40" w:line="288" w:lineRule="auto"/>
      <w:ind w:right="1440"/>
    </w:pPr>
    <w:rPr>
      <w:color w:val="595959" w:themeColor="text1" w:themeTint="A6"/>
      <w:kern w:val="20"/>
      <w:sz w:val="20"/>
      <w:szCs w:val="20"/>
      <w:lang w:eastAsia="ja-JP"/>
      <w14:textFill>
        <w14:solidFill>
          <w14:schemeClr w14:val="tx1">
            <w14:lumMod w14:val="65000"/>
            <w14:lumOff w14:val="35000"/>
          </w14:schemeClr>
        </w14:solidFill>
      </w14:textFill>
    </w:rPr>
  </w:style>
  <w:style w:type="table" w:customStyle="1" w:styleId="136">
    <w:name w:val="Resume Table"/>
    <w:basedOn w:val="12"/>
    <w:uiPriority w:val="99"/>
    <w:pPr>
      <w:spacing w:before="40" w:line="288" w:lineRule="auto"/>
    </w:pPr>
    <w:rPr>
      <w:color w:val="595959" w:themeColor="text1" w:themeTint="A6"/>
      <w:sz w:val="20"/>
      <w:szCs w:val="20"/>
      <w:lang w:eastAsia="ja-JP"/>
      <w14:textFill>
        <w14:solidFill>
          <w14:schemeClr w14:val="tx1">
            <w14:lumMod w14:val="65000"/>
            <w14:lumOff w14:val="35000"/>
          </w14:schemeClr>
        </w14:solidFill>
      </w14:textFill>
    </w:rPr>
    <w:tblPr>
      <w:tblBorders>
        <w:insideH w:val="single" w:color="4472C4" w:themeColor="accent1" w:sz="4" w:space="0"/>
      </w:tblBorders>
      <w:tblCellMar>
        <w:top w:w="144" w:type="dxa"/>
        <w:left w:w="0" w:type="dxa"/>
        <w:bottom w:w="144" w:type="dxa"/>
        <w:right w:w="0" w:type="dxa"/>
      </w:tblCellMar>
    </w:tblPr>
  </w:style>
  <w:style w:type="character" w:customStyle="1" w:styleId="137">
    <w:name w:val="Heading 3 Char"/>
    <w:basedOn w:val="11"/>
    <w:link w:val="4"/>
    <w:semiHidden/>
    <w:uiPriority w:val="9"/>
    <w:rPr>
      <w:rFonts w:asciiTheme="majorHAnsi" w:hAnsiTheme="majorHAnsi" w:eastAsiaTheme="majorEastAsia" w:cstheme="majorBidi"/>
      <w:color w:val="203864" w:themeColor="accent1" w:themeShade="80"/>
      <w:sz w:val="24"/>
      <w:szCs w:val="24"/>
    </w:rPr>
  </w:style>
  <w:style w:type="paragraph" w:styleId="138">
    <w:name w:val="List Paragraph"/>
    <w:basedOn w:val="1"/>
    <w:qFormat/>
    <w:uiPriority w:val="34"/>
    <w:pPr>
      <w:ind w:left="720"/>
      <w:contextualSpacing/>
    </w:pPr>
  </w:style>
  <w:style w:type="character" w:customStyle="1" w:styleId="139">
    <w:name w:val="Heading 4 Char"/>
    <w:basedOn w:val="11"/>
    <w:link w:val="5"/>
    <w:semiHidden/>
    <w:uiPriority w:val="9"/>
    <w:rPr>
      <w:rFonts w:asciiTheme="majorHAnsi" w:hAnsiTheme="majorHAnsi" w:eastAsiaTheme="majorEastAsia" w:cstheme="majorBidi"/>
      <w:b/>
      <w:bCs/>
      <w:i/>
      <w:iCs/>
      <w:color w:val="4472C4" w:themeColor="accent1"/>
      <w14:textFill>
        <w14:solidFill>
          <w14:schemeClr w14:val="accent1"/>
        </w14:solidFill>
      </w14:textFill>
    </w:rPr>
  </w:style>
  <w:style w:type="character" w:customStyle="1" w:styleId="140">
    <w:name w:val="Heading 5 Char"/>
    <w:basedOn w:val="11"/>
    <w:link w:val="6"/>
    <w:semiHidden/>
    <w:uiPriority w:val="9"/>
    <w:rPr>
      <w:rFonts w:asciiTheme="majorHAnsi" w:hAnsiTheme="majorHAnsi" w:eastAsiaTheme="majorEastAsia" w:cstheme="majorBidi"/>
      <w:color w:val="203864" w:themeColor="accent1" w:themeShade="80"/>
    </w:rPr>
  </w:style>
  <w:style w:type="character" w:customStyle="1" w:styleId="141">
    <w:name w:val="Heading 6 Char"/>
    <w:basedOn w:val="11"/>
    <w:link w:val="7"/>
    <w:semiHidden/>
    <w:uiPriority w:val="9"/>
    <w:rPr>
      <w:rFonts w:asciiTheme="majorHAnsi" w:hAnsiTheme="majorHAnsi" w:eastAsiaTheme="majorEastAsia" w:cstheme="majorBidi"/>
      <w:i/>
      <w:iCs/>
      <w:color w:val="203864" w:themeColor="accent1" w:themeShade="80"/>
    </w:rPr>
  </w:style>
  <w:style w:type="character" w:customStyle="1" w:styleId="142">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3">
    <w:name w:val="Heading 8 Char"/>
    <w:basedOn w:val="11"/>
    <w:link w:val="9"/>
    <w:semiHidden/>
    <w:uiPriority w:val="9"/>
    <w:rPr>
      <w:rFonts w:asciiTheme="majorHAnsi" w:hAnsiTheme="majorHAnsi" w:eastAsiaTheme="majorEastAsia" w:cstheme="majorBidi"/>
      <w:color w:val="4472C4" w:themeColor="accent1"/>
      <w:sz w:val="20"/>
      <w:szCs w:val="20"/>
      <w14:textFill>
        <w14:solidFill>
          <w14:schemeClr w14:val="accent1"/>
        </w14:solidFill>
      </w14:textFill>
    </w:rPr>
  </w:style>
  <w:style w:type="character" w:customStyle="1" w:styleId="144">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45">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46">
    <w:name w:val="Header Char"/>
    <w:basedOn w:val="11"/>
    <w:link w:val="18"/>
    <w:qFormat/>
    <w:uiPriority w:val="99"/>
    <w:rPr>
      <w:rFonts w:eastAsiaTheme="minorEastAsia"/>
    </w:rPr>
  </w:style>
  <w:style w:type="character" w:customStyle="1" w:styleId="147">
    <w:name w:val="Footer Char"/>
    <w:basedOn w:val="11"/>
    <w:link w:val="17"/>
    <w:uiPriority w:val="99"/>
    <w:rPr>
      <w:rFonts w:eastAsiaTheme="minorEastAsia"/>
    </w:rPr>
  </w:style>
  <w:style w:type="character" w:customStyle="1" w:styleId="148">
    <w:name w:val="Macro Text Char"/>
    <w:basedOn w:val="11"/>
    <w:link w:val="31"/>
    <w:semiHidden/>
    <w:uiPriority w:val="99"/>
    <w:rPr>
      <w:rFonts w:ascii="Courier" w:hAnsi="Courier" w:eastAsiaTheme="minorEastAsia"/>
      <w:sz w:val="20"/>
      <w:szCs w:val="20"/>
    </w:rPr>
  </w:style>
  <w:style w:type="character" w:customStyle="1" w:styleId="149">
    <w:name w:val="Title Char"/>
    <w:basedOn w:val="11"/>
    <w:link w:val="34"/>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50">
    <w:name w:val="Body Text Char"/>
    <w:basedOn w:val="11"/>
    <w:link w:val="13"/>
    <w:semiHidden/>
    <w:uiPriority w:val="99"/>
    <w:rPr>
      <w:rFonts w:eastAsiaTheme="minorEastAsia"/>
    </w:rPr>
  </w:style>
  <w:style w:type="character" w:customStyle="1" w:styleId="151">
    <w:name w:val="Subtitle Char"/>
    <w:basedOn w:val="11"/>
    <w:link w:val="32"/>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character" w:customStyle="1" w:styleId="152">
    <w:name w:val="Body Text 2 Char"/>
    <w:basedOn w:val="11"/>
    <w:link w:val="14"/>
    <w:semiHidden/>
    <w:uiPriority w:val="99"/>
    <w:rPr>
      <w:rFonts w:eastAsiaTheme="minorEastAsia"/>
    </w:rPr>
  </w:style>
  <w:style w:type="character" w:customStyle="1" w:styleId="153">
    <w:name w:val="Body Text 3 Char"/>
    <w:basedOn w:val="11"/>
    <w:link w:val="15"/>
    <w:semiHidden/>
    <w:uiPriority w:val="99"/>
    <w:rPr>
      <w:rFonts w:eastAsiaTheme="minorEastAsia"/>
      <w:sz w:val="16"/>
      <w:szCs w:val="16"/>
    </w:rPr>
  </w:style>
  <w:style w:type="paragraph" w:styleId="15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155">
    <w:name w:val="Quote"/>
    <w:basedOn w:val="1"/>
    <w:next w:val="1"/>
    <w:link w:val="156"/>
    <w:qFormat/>
    <w:uiPriority w:val="29"/>
    <w:pPr>
      <w:spacing w:after="200" w:line="276" w:lineRule="auto"/>
    </w:pPr>
    <w:rPr>
      <w:rFonts w:eastAsiaTheme="minorEastAsia"/>
      <w:i/>
      <w:iCs/>
      <w:color w:val="000000" w:themeColor="text1"/>
      <w14:textFill>
        <w14:solidFill>
          <w14:schemeClr w14:val="tx1"/>
        </w14:solidFill>
      </w14:textFill>
    </w:rPr>
  </w:style>
  <w:style w:type="character" w:customStyle="1" w:styleId="156">
    <w:name w:val="Quote Char"/>
    <w:basedOn w:val="11"/>
    <w:link w:val="155"/>
    <w:uiPriority w:val="29"/>
    <w:rPr>
      <w:rFonts w:eastAsiaTheme="minorEastAsia"/>
      <w:i/>
      <w:iCs/>
      <w:color w:val="000000" w:themeColor="text1"/>
      <w14:textFill>
        <w14:solidFill>
          <w14:schemeClr w14:val="tx1"/>
        </w14:solidFill>
      </w14:textFill>
    </w:rPr>
  </w:style>
  <w:style w:type="paragraph" w:styleId="157">
    <w:name w:val="Intense Quote"/>
    <w:basedOn w:val="1"/>
    <w:next w:val="1"/>
    <w:link w:val="158"/>
    <w:qFormat/>
    <w:uiPriority w:val="30"/>
    <w:pPr>
      <w:pBdr>
        <w:bottom w:val="single" w:color="4472C4" w:themeColor="accent1" w:sz="4" w:space="4"/>
      </w:pBdr>
      <w:spacing w:before="200" w:after="280" w:line="276" w:lineRule="auto"/>
      <w:ind w:left="936" w:right="936"/>
    </w:pPr>
    <w:rPr>
      <w:rFonts w:eastAsiaTheme="minorEastAsia"/>
      <w:b/>
      <w:bCs/>
      <w:i/>
      <w:iCs/>
      <w:color w:val="4472C4" w:themeColor="accent1"/>
      <w14:textFill>
        <w14:solidFill>
          <w14:schemeClr w14:val="accent1"/>
        </w14:solidFill>
      </w14:textFill>
    </w:rPr>
  </w:style>
  <w:style w:type="character" w:customStyle="1" w:styleId="158">
    <w:name w:val="Intense Quote Char"/>
    <w:basedOn w:val="11"/>
    <w:link w:val="157"/>
    <w:uiPriority w:val="30"/>
    <w:rPr>
      <w:rFonts w:eastAsiaTheme="minorEastAsia"/>
      <w:b/>
      <w:bCs/>
      <w:i/>
      <w:iCs/>
      <w:color w:val="4472C4" w:themeColor="accent1"/>
      <w14:textFill>
        <w14:solidFill>
          <w14:schemeClr w14:val="accent1"/>
        </w14:solidFill>
      </w14:textFill>
    </w:rPr>
  </w:style>
  <w:style w:type="paragraph" w:customStyle="1" w:styleId="159">
    <w:name w:val="TOC Heading"/>
    <w:basedOn w:val="2"/>
    <w:next w:val="1"/>
    <w:semiHidden/>
    <w:unhideWhenUsed/>
    <w:qFormat/>
    <w:uiPriority w:val="39"/>
    <w:pPr>
      <w:keepNext/>
      <w:keepLines/>
      <w:spacing w:before="480" w:after="0" w:line="276" w:lineRule="auto"/>
      <w:jc w:val="left"/>
      <w:outlineLvl w:val="9"/>
    </w:pPr>
    <w:rPr>
      <w:b/>
      <w:bCs/>
      <w:caps w:val="0"/>
      <w:color w:val="2F5597" w:themeColor="accent1" w:themeShade="BF"/>
      <w:kern w:val="0"/>
      <w:sz w:val="28"/>
      <w:szCs w:val="28"/>
      <w:lang w:eastAsia="en-US"/>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472C4" w:themeColor="accent1"/>
      <w14:textFill>
        <w14:solidFill>
          <w14:schemeClr w14:val="accent1"/>
        </w14:solidFill>
      </w14:textFill>
    </w:rPr>
  </w:style>
  <w:style w:type="character" w:customStyle="1" w:styleId="162">
    <w:name w:val="Subtle Reference"/>
    <w:basedOn w:val="11"/>
    <w:qFormat/>
    <w:uiPriority w:val="31"/>
    <w:rPr>
      <w:smallCaps/>
      <w:color w:val="ED7D31" w:themeColor="accent2"/>
      <w:u w:val="single"/>
      <w14:textFill>
        <w14:solidFill>
          <w14:schemeClr w14:val="accent2"/>
        </w14:solidFill>
      </w14:textFill>
    </w:rPr>
  </w:style>
  <w:style w:type="character" w:customStyle="1" w:styleId="163">
    <w:name w:val="Intense Reference"/>
    <w:basedOn w:val="11"/>
    <w:qFormat/>
    <w:uiPriority w:val="32"/>
    <w:rPr>
      <w:b/>
      <w:bCs/>
      <w:smallCaps/>
      <w:color w:val="ED7D31"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7" Type="http://schemas.openxmlformats.org/officeDocument/2006/relationships/fontTable" Target="fontTable.xml"/><Relationship Id="rId86" Type="http://schemas.openxmlformats.org/officeDocument/2006/relationships/customXml" Target="../customXml/item4.xml"/><Relationship Id="rId85" Type="http://schemas.openxmlformats.org/officeDocument/2006/relationships/customXml" Target="../customXml/item3.xml"/><Relationship Id="rId84" Type="http://schemas.openxmlformats.org/officeDocument/2006/relationships/customXml" Target="../customXml/item2.xml"/><Relationship Id="rId83" Type="http://schemas.openxmlformats.org/officeDocument/2006/relationships/customXml" Target="../customXml/item1.xml"/><Relationship Id="rId82" Type="http://schemas.openxmlformats.org/officeDocument/2006/relationships/numbering" Target="numbering.xml"/><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jpe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F594BF6E5FF748AECE3E9E4B99BDCA" ma:contentTypeVersion="7" ma:contentTypeDescription="Create a new document." ma:contentTypeScope="" ma:versionID="97a96f29ff08436b8e73ebcfc1aad118">
  <xsd:schema xmlns:xsd="http://www.w3.org/2001/XMLSchema" xmlns:xs="http://www.w3.org/2001/XMLSchema" xmlns:p="http://schemas.microsoft.com/office/2006/metadata/properties" xmlns:ns3="bca3368c-6933-4ddb-91bb-9ec3c7081fb7" targetNamespace="http://schemas.microsoft.com/office/2006/metadata/properties" ma:root="true" ma:fieldsID="5ec60f2ceb3f56a7335572df01e119be" ns3:_="">
    <xsd:import namespace="bca3368c-6933-4ddb-91bb-9ec3c7081fb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3368c-6933-4ddb-91bb-9ec3c7081f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78683E-D97E-4303-8021-B28E9C9BFF6C}">
  <ds:schemaRefs/>
</ds:datastoreItem>
</file>

<file path=customXml/itemProps2.xml><?xml version="1.0" encoding="utf-8"?>
<ds:datastoreItem xmlns:ds="http://schemas.openxmlformats.org/officeDocument/2006/customXml" ds:itemID="{18E1E026-C1CA-47B9-B036-98F946261EAC}">
  <ds:schemaRefs/>
</ds:datastoreItem>
</file>

<file path=customXml/itemProps3.xml><?xml version="1.0" encoding="utf-8"?>
<ds:datastoreItem xmlns:ds="http://schemas.openxmlformats.org/officeDocument/2006/customXml" ds:itemID="{1255B0CC-E570-4442-9CB8-673B82B331A2}">
  <ds:schemaRefs/>
</ds:datastoreItem>
</file>

<file path=customXml/itemProps4.xml><?xml version="1.0" encoding="utf-8"?>
<ds:datastoreItem xmlns:ds="http://schemas.openxmlformats.org/officeDocument/2006/customXml" ds:itemID="{92179598-28C3-460D-9961-1355335C47AB}">
  <ds:schemaRefs/>
</ds:datastoreItem>
</file>

<file path=docProps/app.xml><?xml version="1.0" encoding="utf-8"?>
<Properties xmlns="http://schemas.openxmlformats.org/officeDocument/2006/extended-properties" xmlns:vt="http://schemas.openxmlformats.org/officeDocument/2006/docPropsVTypes">
  <Template>Normal.dotm</Template>
  <Pages>169</Pages>
  <Words>12259</Words>
  <Characters>69879</Characters>
  <Lines>582</Lines>
  <Paragraphs>163</Paragraphs>
  <TotalTime>1</TotalTime>
  <ScaleCrop>false</ScaleCrop>
  <LinksUpToDate>false</LinksUpToDate>
  <CharactersWithSpaces>81975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2025-05-13T00:14:00Z</dcterms:created>
  <dc:creator>sama abd el naser</dc:creator>
  <cp:lastModifiedBy>pc</cp:lastModifiedBy>
  <dcterms:modified xsi:type="dcterms:W3CDTF">2025-05-13T04:34:05Z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0x01010063F594BF6E5FF748AECE3E9E4B99BDCA</vt:lpwstr>
  </property>
  <property fmtid="{D5CDD505-2E9C-101B-9397-08002B2CF9AE}" pid="3" name="KSOProductBuildVer">
    <vt:lpwstr>1033-12.2.0.20795</vt:lpwstr>
  </property>
  <property fmtid="{D5CDD505-2E9C-101B-9397-08002B2CF9AE}" pid="4" name="ICV">
    <vt:lpwstr>B1A763A787C24D97B86E337FA672AD63_12</vt:lpwstr>
  </property>
</Properties>
</file>